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7CBBB">
      <w:pPr>
        <w:spacing w:before="400"/>
      </w:pPr>
      <w:bookmarkStart w:id="33" w:name="_GoBack"/>
      <w:bookmarkEnd w:id="33"/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8DA1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17365D"/>
            <w:vAlign w:val="center"/>
          </w:tcPr>
          <w:p w14:paraId="3B452E91">
            <w:pPr>
              <w:spacing w:before="200" w:after="20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DCE6F2"/>
                <w:sz w:val="22"/>
              </w:rPr>
              <w:t>面向对象程序设计课程设计 · C++17</w:t>
            </w:r>
          </w:p>
        </w:tc>
      </w:tr>
    </w:tbl>
    <w:p w14:paraId="1AAE9A71"/>
    <w:p w14:paraId="777C9038"/>
    <w:p w14:paraId="695E3C2D"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7365D"/>
          <w:sz w:val="60"/>
        </w:rPr>
        <w:t>模拟即时通信系统</w:t>
      </w:r>
    </w:p>
    <w:p w14:paraId="18D00A91">
      <w:pPr>
        <w:spacing w:after="200"/>
        <w:jc w:val="center"/>
      </w:pPr>
      <w:r>
        <w:rPr>
          <w:rFonts w:ascii="微软雅黑" w:hAnsi="微软雅黑" w:eastAsia="微软雅黑"/>
          <w:b/>
          <w:i w:val="0"/>
          <w:color w:val="2E75B6"/>
          <w:sz w:val="52"/>
        </w:rPr>
        <w:t>源码逐行解析</w:t>
      </w:r>
    </w:p>
    <w:p w14:paraId="60E9F02B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腾讯立体社交平台（QQ / 微博 / 微信）</w:t>
      </w:r>
    </w:p>
    <w:p w14:paraId="5631BD8E">
      <w:pPr>
        <w:spacing w:after="480"/>
        <w:jc w:val="center"/>
      </w:pPr>
      <w:r>
        <w:rPr>
          <w:rFonts w:ascii="宋体" w:hAnsi="宋体" w:eastAsia="宋体"/>
          <w:b w:val="0"/>
          <w:i w:val="0"/>
          <w:color w:val="808080"/>
          <w:sz w:val="21"/>
        </w:rPr>
        <w:t>31 个源文件 · 3060 行代码 · 逐段注释</w:t>
      </w:r>
    </w:p>
    <w:tbl>
      <w:tblPr>
        <w:tblStyle w:val="33"/>
        <w:tblW w:w="0" w:type="auto"/>
        <w:jc w:val="center"/>
        <w:tblBorders>
          <w:top w:val="single" w:color="D5DCE8" w:sz="4" w:space="0"/>
          <w:left w:val="single" w:color="D5DCE8" w:sz="4" w:space="0"/>
          <w:bottom w:val="single" w:color="D5DCE8" w:sz="4" w:space="0"/>
          <w:right w:val="single" w:color="D5DCE8" w:sz="4" w:space="0"/>
          <w:insideH w:val="single" w:color="D5DCE8" w:sz="4" w:space="0"/>
          <w:insideV w:val="single" w:color="D5DCE8" w:sz="4" w:space="0"/>
        </w:tblBorders>
        <w:tblLayout w:type="fixed"/>
        <w:tblCellMar>
          <w:top w:w="45" w:type="dxa"/>
          <w:left w:w="90" w:type="dxa"/>
          <w:bottom w:w="45" w:type="dxa"/>
          <w:right w:w="90" w:type="dxa"/>
        </w:tblCellMar>
      </w:tblPr>
      <w:tblGrid>
        <w:gridCol w:w="2835"/>
        <w:gridCol w:w="5386"/>
      </w:tblGrid>
      <w:tr w14:paraId="74301D63">
        <w:tblPrEx>
          <w:tblBorders>
            <w:top w:val="single" w:color="D5DCE8" w:sz="4" w:space="0"/>
            <w:left w:val="single" w:color="D5DCE8" w:sz="4" w:space="0"/>
            <w:bottom w:val="single" w:color="D5DCE8" w:sz="4" w:space="0"/>
            <w:right w:val="single" w:color="D5DCE8" w:sz="4" w:space="0"/>
            <w:insideH w:val="single" w:color="D5DCE8" w:sz="4" w:space="0"/>
            <w:insideV w:val="single" w:color="D5DCE8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jc w:val="center"/>
        </w:trPr>
        <w:tc>
          <w:tcPr>
            <w:tcW w:w="2835" w:type="dxa"/>
            <w:shd w:val="clear" w:color="auto" w:fill="EEF3FA"/>
          </w:tcPr>
          <w:p w14:paraId="108367BD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班　　级</w:t>
            </w:r>
          </w:p>
        </w:tc>
        <w:tc>
          <w:tcPr>
            <w:tcW w:w="5386" w:type="dxa"/>
          </w:tcPr>
          <w:p w14:paraId="4B3627BE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软件一班(552501班)</w:t>
            </w:r>
          </w:p>
        </w:tc>
      </w:tr>
      <w:tr w14:paraId="27D2EC25">
        <w:tblPrEx>
          <w:tblBorders>
            <w:top w:val="single" w:color="D5DCE8" w:sz="4" w:space="0"/>
            <w:left w:val="single" w:color="D5DCE8" w:sz="4" w:space="0"/>
            <w:bottom w:val="single" w:color="D5DCE8" w:sz="4" w:space="0"/>
            <w:right w:val="single" w:color="D5DCE8" w:sz="4" w:space="0"/>
            <w:insideH w:val="single" w:color="D5DCE8" w:sz="4" w:space="0"/>
            <w:insideV w:val="single" w:color="D5DCE8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jc w:val="center"/>
        </w:trPr>
        <w:tc>
          <w:tcPr>
            <w:tcW w:w="2835" w:type="dxa"/>
            <w:shd w:val="clear" w:color="auto" w:fill="EEF3FA"/>
          </w:tcPr>
          <w:p w14:paraId="588BA686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学　　号</w:t>
            </w:r>
          </w:p>
        </w:tc>
        <w:tc>
          <w:tcPr>
            <w:tcW w:w="5386" w:type="dxa"/>
          </w:tcPr>
          <w:p w14:paraId="2CF9C2A7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55250124</w:t>
            </w:r>
          </w:p>
        </w:tc>
      </w:tr>
      <w:tr w14:paraId="305C1A6E">
        <w:tblPrEx>
          <w:tblBorders>
            <w:top w:val="single" w:color="D5DCE8" w:sz="4" w:space="0"/>
            <w:left w:val="single" w:color="D5DCE8" w:sz="4" w:space="0"/>
            <w:bottom w:val="single" w:color="D5DCE8" w:sz="4" w:space="0"/>
            <w:right w:val="single" w:color="D5DCE8" w:sz="4" w:space="0"/>
            <w:insideH w:val="single" w:color="D5DCE8" w:sz="4" w:space="0"/>
            <w:insideV w:val="single" w:color="D5DCE8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jc w:val="center"/>
        </w:trPr>
        <w:tc>
          <w:tcPr>
            <w:tcW w:w="2835" w:type="dxa"/>
            <w:shd w:val="clear" w:color="auto" w:fill="EEF3FA"/>
          </w:tcPr>
          <w:p w14:paraId="3B121B1C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姓　　名</w:t>
            </w:r>
          </w:p>
        </w:tc>
        <w:tc>
          <w:tcPr>
            <w:tcW w:w="5386" w:type="dxa"/>
          </w:tcPr>
          <w:p w14:paraId="57946656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魏荣赫</w:t>
            </w:r>
          </w:p>
        </w:tc>
      </w:tr>
      <w:tr w14:paraId="682A5915">
        <w:tblPrEx>
          <w:tblBorders>
            <w:top w:val="single" w:color="D5DCE8" w:sz="4" w:space="0"/>
            <w:left w:val="single" w:color="D5DCE8" w:sz="4" w:space="0"/>
            <w:bottom w:val="single" w:color="D5DCE8" w:sz="4" w:space="0"/>
            <w:right w:val="single" w:color="D5DCE8" w:sz="4" w:space="0"/>
            <w:insideH w:val="single" w:color="D5DCE8" w:sz="4" w:space="0"/>
            <w:insideV w:val="single" w:color="D5DCE8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jc w:val="center"/>
        </w:trPr>
        <w:tc>
          <w:tcPr>
            <w:tcW w:w="2835" w:type="dxa"/>
            <w:shd w:val="clear" w:color="auto" w:fill="EEF3FA"/>
          </w:tcPr>
          <w:p w14:paraId="7A32EC0E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项目目录</w:t>
            </w:r>
          </w:p>
        </w:tc>
        <w:tc>
          <w:tcPr>
            <w:tcW w:w="5386" w:type="dxa"/>
          </w:tcPr>
          <w:p w14:paraId="3D934F5C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D:\Git-demo\OOP-IM-WRH</w:t>
            </w:r>
          </w:p>
        </w:tc>
      </w:tr>
      <w:tr w14:paraId="5A51D9FE">
        <w:tblPrEx>
          <w:tblBorders>
            <w:top w:val="single" w:color="D5DCE8" w:sz="4" w:space="0"/>
            <w:left w:val="single" w:color="D5DCE8" w:sz="4" w:space="0"/>
            <w:bottom w:val="single" w:color="D5DCE8" w:sz="4" w:space="0"/>
            <w:right w:val="single" w:color="D5DCE8" w:sz="4" w:space="0"/>
            <w:insideH w:val="single" w:color="D5DCE8" w:sz="4" w:space="0"/>
            <w:insideV w:val="single" w:color="D5DCE8" w:sz="4" w:space="0"/>
          </w:tblBorders>
          <w:tblCellMar>
            <w:top w:w="45" w:type="dxa"/>
            <w:left w:w="90" w:type="dxa"/>
            <w:bottom w:w="45" w:type="dxa"/>
            <w:right w:w="90" w:type="dxa"/>
          </w:tblCellMar>
        </w:tblPrEx>
        <w:trPr>
          <w:jc w:val="center"/>
        </w:trPr>
        <w:tc>
          <w:tcPr>
            <w:tcW w:w="2835" w:type="dxa"/>
            <w:shd w:val="clear" w:color="auto" w:fill="EEF3FA"/>
          </w:tcPr>
          <w:p w14:paraId="4F15E073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生成日期</w:t>
            </w:r>
          </w:p>
        </w:tc>
        <w:tc>
          <w:tcPr>
            <w:tcW w:w="5386" w:type="dxa"/>
          </w:tcPr>
          <w:p w14:paraId="1726E709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9"/>
              </w:rPr>
              <w:t>2026-10-26</w:t>
            </w:r>
          </w:p>
        </w:tc>
      </w:tr>
    </w:tbl>
    <w:p w14:paraId="77DFBFEE">
      <w:pPr>
        <w:spacing w:before="56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本文档按“文件 → 函数 → 代码行”的顺序解释每个语句的作用。</w:t>
      </w:r>
    </w:p>
    <w:p w14:paraId="782A2F69">
      <w:pPr>
        <w:sectPr>
          <w:headerReference r:id="rId5" w:type="default"/>
          <w:footerReference r:id="rId6" w:type="default"/>
          <w:pgSz w:w="11906" w:h="16838"/>
          <w:pgMar w:top="1247" w:right="1134" w:bottom="1134" w:left="1134" w:header="720" w:footer="720" w:gutter="0"/>
          <w:cols w:space="720" w:num="1"/>
          <w:docGrid w:linePitch="360" w:charSpace="0"/>
        </w:sectPr>
      </w:pPr>
    </w:p>
    <w:p w14:paraId="619CC56A">
      <w:pPr>
        <w:pBdr>
          <w:bottom w:val="single" w:color="2E75B6" w:sz="8" w:space="4"/>
        </w:pBdr>
        <w:spacing w:before="80" w:after="200"/>
      </w:pPr>
      <w:r>
        <w:rPr>
          <w:rFonts w:ascii="微软雅黑" w:hAnsi="微软雅黑" w:eastAsia="微软雅黑"/>
          <w:b/>
          <w:i w:val="0"/>
          <w:color w:val="17365D"/>
          <w:sz w:val="44"/>
        </w:rPr>
        <w:t>目  录</w:t>
      </w:r>
    </w:p>
    <w:p w14:paraId="69A22EAB">
      <w:pPr>
        <w:pStyle w:val="26"/>
        <w:tabs>
          <w:tab w:val="right" w:leader="dot" w:pos="9638"/>
        </w:tabs>
      </w:pPr>
      <w:r>
        <w:rPr>
          <w:rFonts w:ascii="宋体" w:hAnsi="宋体" w:eastAsia="宋体"/>
          <w:b w:val="0"/>
          <w:i w:val="0"/>
          <w:color w:val="6B7280"/>
          <w:sz w:val="20"/>
        </w:rPr>
        <w:fldChar w:fldCharType="begin"/>
      </w:r>
      <w:r>
        <w:instrText xml:space="preserve"> TOC \o "1-1" \h \z \u </w:instrText>
      </w:r>
      <w:r>
        <w:rPr>
          <w:rFonts w:ascii="宋体" w:hAnsi="宋体" w:eastAsia="宋体"/>
          <w:b w:val="0"/>
          <w:i w:val="0"/>
          <w:color w:val="6B7280"/>
          <w:sz w:val="20"/>
        </w:rPr>
        <w:fldChar w:fldCharType="separate"/>
      </w: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_Toc15910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阅读前：项目总览</w:t>
      </w:r>
      <w:r>
        <w:tab/>
      </w:r>
      <w:r>
        <w:fldChar w:fldCharType="begin"/>
      </w:r>
      <w:r>
        <w:instrText xml:space="preserve"> PAGEREF _Toc15910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37BDA4DD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_Toc8659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01｜ConstWRH.h</w:t>
      </w:r>
      <w:r>
        <w:tab/>
      </w:r>
      <w:r>
        <w:fldChar w:fldCharType="begin"/>
      </w:r>
      <w:r>
        <w:instrText xml:space="preserve"> PAGEREF _Toc8659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1415F56E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_Toc8764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02｜ShortTypes.h</w:t>
      </w:r>
      <w:r>
        <w:tab/>
      </w:r>
      <w:r>
        <w:fldChar w:fldCharType="begin"/>
      </w:r>
      <w:r>
        <w:instrText xml:space="preserve"> PAGEREF _Toc8764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4AE8F415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_Toc4834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03｜MyDateWRH.h</w:t>
      </w:r>
      <w:r>
        <w:tab/>
      </w:r>
      <w:r>
        <w:fldChar w:fldCharType="begin"/>
      </w:r>
      <w:r>
        <w:instrText xml:space="preserve"> PAGEREF _Toc4834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1A121B68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_Toc20155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04｜MyDateWRH.cpp</w:t>
      </w:r>
      <w:r>
        <w:tab/>
      </w:r>
      <w:r>
        <w:fldChar w:fldCharType="begin"/>
      </w:r>
      <w:r>
        <w:instrText xml:space="preserve"> PAGEREF _Toc20155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15ED29BE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_Toc1924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05｜BaseInfoWRH.h</w:t>
      </w:r>
      <w:r>
        <w:tab/>
      </w:r>
      <w:r>
        <w:fldChar w:fldCharType="begin"/>
      </w:r>
      <w:r>
        <w:instrText xml:space="preserve"> PAGEREF _Toc1924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742EF0B6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_Toc5920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06｜BaseInfoWRH.cpp</w:t>
      </w:r>
      <w:r>
        <w:tab/>
      </w:r>
      <w:r>
        <w:fldChar w:fldCharType="begin"/>
      </w:r>
      <w:r>
        <w:instrText xml:space="preserve"> PAGEREF _Toc5920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5B77F44D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_Toc32151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07｜FriendInfoWRH.h</w:t>
      </w:r>
      <w:r>
        <w:tab/>
      </w:r>
      <w:r>
        <w:fldChar w:fldCharType="begin"/>
      </w:r>
      <w:r>
        <w:instrText xml:space="preserve"> PAGEREF _Toc32151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14CBCF2C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_Toc192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08｜FriendBookWRH.h</w:t>
      </w:r>
      <w:r>
        <w:tab/>
      </w:r>
      <w:r>
        <w:fldChar w:fldCharType="begin"/>
      </w:r>
      <w:r>
        <w:instrText xml:space="preserve"> PAGEREF _Toc192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6F255751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_Toc12360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09｜FriendBookWRH.cpp</w:t>
      </w:r>
      <w:r>
        <w:tab/>
      </w:r>
      <w:r>
        <w:fldChar w:fldCharType="begin"/>
      </w:r>
      <w:r>
        <w:instrText xml:space="preserve"> PAGEREF _Toc12360 \h </w:instrText>
      </w:r>
      <w:r>
        <w:fldChar w:fldCharType="separate"/>
      </w:r>
      <w:r>
        <w:t>29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0592E5DC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_Toc8346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10｜GroupMemberWRH.h</w:t>
      </w:r>
      <w:r>
        <w:tab/>
      </w:r>
      <w:r>
        <w:fldChar w:fldCharType="begin"/>
      </w:r>
      <w:r>
        <w:instrText xml:space="preserve"> PAGEREF _Toc8346 \h </w:instrText>
      </w:r>
      <w:r>
        <w:fldChar w:fldCharType="separate"/>
      </w:r>
      <w:r>
        <w:t>33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45E41452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_Toc5396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11｜GroupMemberBookWRH.h</w:t>
      </w:r>
      <w:r>
        <w:tab/>
      </w:r>
      <w:r>
        <w:fldChar w:fldCharType="begin"/>
      </w:r>
      <w:r>
        <w:instrText xml:space="preserve"> PAGEREF _Toc5396 \h </w:instrText>
      </w:r>
      <w:r>
        <w:fldChar w:fldCharType="separate"/>
      </w:r>
      <w:r>
        <w:t>35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5874523B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_Toc24776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12｜GroupMemberBookWRH.cpp</w:t>
      </w:r>
      <w:r>
        <w:tab/>
      </w:r>
      <w:r>
        <w:fldChar w:fldCharType="begin"/>
      </w:r>
      <w:r>
        <w:instrText xml:space="preserve"> PAGEREF _Toc24776 \h </w:instrText>
      </w:r>
      <w:r>
        <w:fldChar w:fldCharType="separate"/>
      </w:r>
      <w:r>
        <w:t>37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46E22AF1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_Toc22007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13｜MicroAccountWRH.h</w:t>
      </w:r>
      <w:r>
        <w:tab/>
      </w:r>
      <w:r>
        <w:fldChar w:fldCharType="begin"/>
      </w:r>
      <w:r>
        <w:instrText xml:space="preserve"> PAGEREF _Toc22007 \h </w:instrText>
      </w:r>
      <w:r>
        <w:fldChar w:fldCharType="separate"/>
      </w:r>
      <w:r>
        <w:t>40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7028125B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_Toc12915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14｜MicroAccountWRH.cpp</w:t>
      </w:r>
      <w:r>
        <w:tab/>
      </w:r>
      <w:r>
        <w:fldChar w:fldCharType="begin"/>
      </w:r>
      <w:r>
        <w:instrText xml:space="preserve"> PAGEREF _Toc12915 \h </w:instrText>
      </w:r>
      <w:r>
        <w:fldChar w:fldCharType="separate"/>
      </w:r>
      <w:r>
        <w:t>43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3B8F48F7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_Toc23056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15｜QQAccountWRH.h</w:t>
      </w:r>
      <w:r>
        <w:tab/>
      </w:r>
      <w:r>
        <w:fldChar w:fldCharType="begin"/>
      </w:r>
      <w:r>
        <w:instrText xml:space="preserve"> PAGEREF _Toc23056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7D076E54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_Toc6265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16｜QQAccountWRH.cpp</w:t>
      </w:r>
      <w:r>
        <w:tab/>
      </w:r>
      <w:r>
        <w:fldChar w:fldCharType="begin"/>
      </w:r>
      <w:r>
        <w:instrText xml:space="preserve"> PAGEREF _Toc6265 \h </w:instrText>
      </w:r>
      <w:r>
        <w:fldChar w:fldCharType="separate"/>
      </w:r>
      <w:r>
        <w:t>48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1A6671CD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_Toc14385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17｜WeiboAccountWRH.h</w:t>
      </w:r>
      <w:r>
        <w:tab/>
      </w:r>
      <w:r>
        <w:fldChar w:fldCharType="begin"/>
      </w:r>
      <w:r>
        <w:instrText xml:space="preserve"> PAGEREF _Toc14385 \h </w:instrText>
      </w:r>
      <w:r>
        <w:fldChar w:fldCharType="separate"/>
      </w:r>
      <w:r>
        <w:t>49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01B8A106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_Toc6177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18｜WeiboAccountWRH.cpp</w:t>
      </w:r>
      <w:r>
        <w:tab/>
      </w:r>
      <w:r>
        <w:fldChar w:fldCharType="begin"/>
      </w:r>
      <w:r>
        <w:instrText xml:space="preserve"> PAGEREF _Toc6177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2728A90C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_Toc2877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19｜WeChatAccountWRH.h</w:t>
      </w:r>
      <w:r>
        <w:tab/>
      </w:r>
      <w:r>
        <w:fldChar w:fldCharType="begin"/>
      </w:r>
      <w:r>
        <w:instrText xml:space="preserve"> PAGEREF _Toc2877 \h </w:instrText>
      </w:r>
      <w:r>
        <w:fldChar w:fldCharType="separate"/>
      </w:r>
      <w:r>
        <w:t>52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50626499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_Toc18577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20｜WeChatAccountWRH.cpp</w:t>
      </w:r>
      <w:r>
        <w:tab/>
      </w:r>
      <w:r>
        <w:fldChar w:fldCharType="begin"/>
      </w:r>
      <w:r>
        <w:instrText xml:space="preserve"> PAGEREF _Toc18577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148DFAF1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_Toc7756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21｜UserWRH.h</w:t>
      </w:r>
      <w:r>
        <w:tab/>
      </w:r>
      <w:r>
        <w:fldChar w:fldCharType="begin"/>
      </w:r>
      <w:r>
        <w:instrText xml:space="preserve"> PAGEREF _Toc7756 \h </w:instrText>
      </w:r>
      <w:r>
        <w:fldChar w:fldCharType="separate"/>
      </w:r>
      <w:r>
        <w:t>56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782D6CC0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_Toc16105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22｜UserWRH.cpp</w:t>
      </w:r>
      <w:r>
        <w:tab/>
      </w:r>
      <w:r>
        <w:fldChar w:fldCharType="begin"/>
      </w:r>
      <w:r>
        <w:instrText xml:space="preserve"> PAGEREF _Toc16105 \h </w:instrText>
      </w:r>
      <w:r>
        <w:fldChar w:fldCharType="separate"/>
      </w:r>
      <w:r>
        <w:t>60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0E5624C5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_Toc22233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23｜GroupWRH.h</w:t>
      </w:r>
      <w:r>
        <w:tab/>
      </w:r>
      <w:r>
        <w:fldChar w:fldCharType="begin"/>
      </w:r>
      <w:r>
        <w:instrText xml:space="preserve"> PAGEREF _Toc22233 \h </w:instrText>
      </w:r>
      <w:r>
        <w:fldChar w:fldCharType="separate"/>
      </w:r>
      <w:r>
        <w:t>66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623DF5C7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_Toc17447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24｜GroupWRH.cpp</w:t>
      </w:r>
      <w:r>
        <w:tab/>
      </w:r>
      <w:r>
        <w:fldChar w:fldCharType="begin"/>
      </w:r>
      <w:r>
        <w:instrText xml:space="preserve"> PAGEREF _Toc17447 \h </w:instrText>
      </w:r>
      <w:r>
        <w:fldChar w:fldCharType="separate"/>
      </w:r>
      <w:r>
        <w:t>70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4BD0FECA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_Toc13712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25｜QQGroupWRH.h</w:t>
      </w:r>
      <w:r>
        <w:tab/>
      </w:r>
      <w:r>
        <w:fldChar w:fldCharType="begin"/>
      </w:r>
      <w:r>
        <w:instrText xml:space="preserve"> PAGEREF _Toc13712 \h </w:instrText>
      </w:r>
      <w:r>
        <w:fldChar w:fldCharType="separate"/>
      </w:r>
      <w:r>
        <w:t>75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7D737153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_Toc27462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26｜QQGroupWRH.cpp</w:t>
      </w:r>
      <w:r>
        <w:tab/>
      </w:r>
      <w:r>
        <w:fldChar w:fldCharType="begin"/>
      </w:r>
      <w:r>
        <w:instrText xml:space="preserve"> PAGEREF _Toc27462 \h </w:instrText>
      </w:r>
      <w:r>
        <w:fldChar w:fldCharType="separate"/>
      </w:r>
      <w:r>
        <w:t>77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2B306E16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_Toc19071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27｜WeChatGroupWRH.h</w:t>
      </w:r>
      <w:r>
        <w:tab/>
      </w:r>
      <w:r>
        <w:fldChar w:fldCharType="begin"/>
      </w:r>
      <w:r>
        <w:instrText xml:space="preserve"> PAGEREF _Toc19071 \h </w:instrText>
      </w:r>
      <w:r>
        <w:fldChar w:fldCharType="separate"/>
      </w:r>
      <w:r>
        <w:t>80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5A60794D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_Toc4404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28｜WeChatGroupWRH.cpp</w:t>
      </w:r>
      <w:r>
        <w:tab/>
      </w:r>
      <w:r>
        <w:fldChar w:fldCharType="begin"/>
      </w:r>
      <w:r>
        <w:instrText xml:space="preserve"> PAGEREF _Toc4404 \h </w:instrText>
      </w:r>
      <w:r>
        <w:fldChar w:fldCharType="separate"/>
      </w:r>
      <w:r>
        <w:t>82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6C9C6EE6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_Toc8103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29｜PlatformWRH.h</w:t>
      </w:r>
      <w:r>
        <w:tab/>
      </w:r>
      <w:r>
        <w:fldChar w:fldCharType="begin"/>
      </w:r>
      <w:r>
        <w:instrText xml:space="preserve"> PAGEREF _Toc8103 \h </w:instrText>
      </w:r>
      <w:r>
        <w:fldChar w:fldCharType="separate"/>
      </w:r>
      <w:r>
        <w:t>85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21477201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_Toc23950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30｜PlatformWRH.cpp</w:t>
      </w:r>
      <w:r>
        <w:tab/>
      </w:r>
      <w:r>
        <w:fldChar w:fldCharType="begin"/>
      </w:r>
      <w:r>
        <w:instrText xml:space="preserve"> PAGEREF _Toc23950 \h </w:instrText>
      </w:r>
      <w:r>
        <w:fldChar w:fldCharType="separate"/>
      </w:r>
      <w:r>
        <w:t>88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03537C14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_Toc30020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文件 31｜main.cpp</w:t>
      </w:r>
      <w:r>
        <w:tab/>
      </w:r>
      <w:r>
        <w:fldChar w:fldCharType="begin"/>
      </w:r>
      <w:r>
        <w:instrText xml:space="preserve"> PAGEREF _Toc30020 \h </w:instrText>
      </w:r>
      <w:r>
        <w:fldChar w:fldCharType="separate"/>
      </w:r>
      <w:r>
        <w:t>120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60CEBD09">
      <w:pPr>
        <w:pStyle w:val="26"/>
        <w:tabs>
          <w:tab w:val="right" w:leader="dot" w:pos="9638"/>
        </w:tabs>
      </w:pPr>
      <w:r>
        <w:rPr>
          <w:rFonts w:ascii="宋体" w:hAnsi="宋体" w:eastAsia="宋体"/>
          <w:i w:val="0"/>
          <w:color w:val="6B7280"/>
        </w:rPr>
        <w:fldChar w:fldCharType="begin"/>
      </w:r>
      <w:r>
        <w:rPr>
          <w:rFonts w:ascii="宋体" w:hAnsi="宋体" w:eastAsia="宋体"/>
          <w:i w:val="0"/>
        </w:rPr>
        <w:instrText xml:space="preserve"> HYPERLINK \l _Toc21073 </w:instrText>
      </w:r>
      <w:r>
        <w:rPr>
          <w:rFonts w:ascii="宋体" w:hAnsi="宋体" w:eastAsia="宋体"/>
          <w:i w:val="0"/>
        </w:rPr>
        <w:fldChar w:fldCharType="separate"/>
      </w:r>
      <w:r>
        <w:rPr>
          <w:rFonts w:ascii="微软雅黑" w:hAnsi="微软雅黑" w:eastAsia="微软雅黑"/>
          <w:i w:val="0"/>
        </w:rPr>
        <w:t>附录：编译、运行与常见问题</w:t>
      </w:r>
      <w:r>
        <w:tab/>
      </w:r>
      <w:r>
        <w:fldChar w:fldCharType="begin"/>
      </w:r>
      <w:r>
        <w:instrText xml:space="preserve"> PAGEREF _Toc21073 \h </w:instrText>
      </w:r>
      <w:r>
        <w:fldChar w:fldCharType="separate"/>
      </w:r>
      <w:r>
        <w:t>122</w:t>
      </w:r>
      <w:r>
        <w:fldChar w:fldCharType="end"/>
      </w:r>
      <w:r>
        <w:rPr>
          <w:rFonts w:ascii="宋体" w:hAnsi="宋体" w:eastAsia="宋体"/>
          <w:i w:val="0"/>
          <w:color w:val="6B7280"/>
        </w:rPr>
        <w:fldChar w:fldCharType="end"/>
      </w:r>
    </w:p>
    <w:p w14:paraId="4FCCD6E7">
      <w:pPr>
        <w:spacing w:after="120"/>
      </w:pPr>
      <w:r>
        <w:rPr>
          <w:rFonts w:ascii="宋体" w:hAnsi="宋体" w:eastAsia="宋体"/>
          <w:i w:val="0"/>
          <w:color w:val="6B7280"/>
        </w:rPr>
        <w:fldChar w:fldCharType="end"/>
      </w:r>
    </w:p>
    <w:p w14:paraId="36556442">
      <w:pPr>
        <w:spacing w:before="160"/>
      </w:pPr>
      <w:r>
        <w:rPr>
          <w:rFonts w:ascii="宋体" w:hAnsi="宋体" w:eastAsia="宋体"/>
          <w:b w:val="0"/>
          <w:i w:val="0"/>
          <w:color w:val="7A8494"/>
          <w:sz w:val="18"/>
        </w:rPr>
        <w:t>提示：若目录没有自动展开，右键目录选择“更新域”，或打开“视图 → 导航窗格”按标题跳转。</w:t>
      </w:r>
    </w:p>
    <w:p w14:paraId="3E2BACFD">
      <w:pPr>
        <w:pStyle w:val="3"/>
        <w:pageBreakBefore/>
        <w:pBdr>
          <w:bottom w:val="single" w:color="2E75B6" w:sz="8" w:space="4"/>
        </w:pBdr>
      </w:pPr>
      <w:bookmarkStart w:id="0" w:name="_Toc15910"/>
      <w:r>
        <w:rPr>
          <w:rFonts w:ascii="微软雅黑" w:hAnsi="微软雅黑" w:eastAsia="微软雅黑"/>
          <w:b/>
          <w:i w:val="0"/>
          <w:color w:val="17365D"/>
          <w:sz w:val="40"/>
        </w:rPr>
        <w:t>阅读前：项目总览</w:t>
      </w:r>
      <w:bookmarkEnd w:id="0"/>
    </w:p>
    <w:p w14:paraId="304BA139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这份文档不是只讲“某个函数大概干什么”，而是把 31 个源文件按行展开：左侧保留原文件的行号和代码，右侧解释这一行（或这一小组连续行）在程序运行时到底做了什么。代码中的空行、注释行、花括号也保留，方便你对照原文件阅读。</w:t>
      </w:r>
    </w:p>
    <w:p w14:paraId="051E70D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1. 项目一句话</w:t>
      </w:r>
    </w:p>
    <w:p w14:paraId="65C21887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程序模拟腾讯的“立体社交平台”：一个自然人有一个平台主号，可以开通 QQ、微博、微信三个服务；QQ 与微博共享主号，微信使用独立微信号并可以绑定 QQ。每个服务账号各自维护好友列表，用户可以加好友、改备注、求共同好友、跨服务推荐好友；用户还可以建群、申请/邀请入群、踢人、设管理员、退群，QQ 群与微信群遵守不同规则。</w:t>
      </w:r>
    </w:p>
    <w:p w14:paraId="37F2C5D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2. 程序运行主线</w:t>
      </w:r>
    </w:p>
    <w:p w14:paraId="36BA7F9A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理解全部代码前，先记住这条主线：</w:t>
      </w:r>
    </w:p>
    <w:p w14:paraId="2AAB5521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Consolas" w:hAnsi="Consolas" w:eastAsia="宋体"/>
          <w:b w:val="0"/>
          <w:i w:val="0"/>
          <w:color w:val="0B5394"/>
          <w:sz w:val="20"/>
        </w:rPr>
        <w:t>main()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把 Windows 控制台切换到 UTF-8，打印标题。</w:t>
      </w:r>
    </w:p>
    <w:p w14:paraId="7CD98FE4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构造 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：构造函数调用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>load()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读 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platform_data.txt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；文件不存在或没有用户时调用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>buildDemo()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建一套固定演示数据。</w:t>
      </w:r>
    </w:p>
    <w:p w14:paraId="3464C65C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PlatformWRH::run()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显示数字主菜单：可以看自动演示、用户管理、好友管理、群管理、数据总览、文件读写演示。</w:t>
      </w:r>
    </w:p>
    <w:p w14:paraId="36350EB1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所有业务动作最终落到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>MicroAccountWRH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>GroupWRH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及其派生类；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只负责组织和调度。</w:t>
      </w:r>
    </w:p>
    <w:p w14:paraId="1EB3C92D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Consolas" w:hAnsi="Consolas" w:eastAsia="宋体"/>
          <w:b w:val="0"/>
          <w:i w:val="0"/>
          <w:color w:val="0B5394"/>
          <w:sz w:val="20"/>
        </w:rPr>
        <w:t>run()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返回后 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析构，析构函数自动 </w:t>
      </w:r>
      <w:r>
        <w:rPr>
          <w:rFonts w:ascii="Consolas" w:hAnsi="Consolas" w:eastAsia="宋体"/>
          <w:b w:val="0"/>
          <w:i w:val="0"/>
          <w:color w:val="0B5394"/>
          <w:sz w:val="20"/>
        </w:rPr>
        <w:t>save()</w:t>
      </w:r>
      <w:r>
        <w:rPr>
          <w:rFonts w:ascii="宋体" w:hAnsi="宋体" w:eastAsia="宋体"/>
          <w:b w:val="0"/>
          <w:i w:val="0"/>
          <w:color w:val="1F2937"/>
          <w:sz w:val="21"/>
        </w:rPr>
        <w:t>，把当前数据写回文件。</w:t>
      </w:r>
    </w:p>
    <w:p w14:paraId="36FEF2C3">
      <w:pPr>
        <w:spacing w:before="80" w:after="0"/>
        <w:jc w:val="center"/>
      </w:pPr>
      <w:r>
        <w:drawing>
          <wp:inline distT="0" distB="0" distL="114300" distR="114300">
            <wp:extent cx="5543550" cy="3752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5F31">
      <w:pPr>
        <w:spacing w:before="40" w:after="160"/>
        <w:jc w:val="center"/>
      </w:pPr>
      <w:r>
        <w:rPr>
          <w:rFonts w:ascii="宋体" w:hAnsi="宋体" w:eastAsia="宋体"/>
          <w:b w:val="0"/>
          <w:i/>
          <w:color w:val="6B7280"/>
          <w:sz w:val="18"/>
        </w:rPr>
        <w:t>图 1  控制台主流程与数据流</w:t>
      </w:r>
    </w:p>
    <w:p w14:paraId="02CF7C2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3. 代码分层与文件清单</w:t>
      </w:r>
    </w:p>
    <w:p w14:paraId="43261A08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项目按“基础 → 容器 → 账号 → 群 → 总控 → 入口”分层，同一层内部尽量只依赖更底层的类。下表是本 docx 的阅读顺序，也是建议的源码阅读顺序。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624"/>
        <w:gridCol w:w="2665"/>
        <w:gridCol w:w="850"/>
        <w:gridCol w:w="5499"/>
      </w:tblGrid>
      <w:tr w14:paraId="09F9FB7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65D"/>
            <w:vAlign w:val="center"/>
          </w:tcPr>
          <w:p w14:paraId="444A86D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w="2665" w:type="dxa"/>
            <w:shd w:val="clear" w:color="auto" w:fill="17365D"/>
            <w:vAlign w:val="center"/>
          </w:tcPr>
          <w:p w14:paraId="3C0226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w="850" w:type="dxa"/>
            <w:shd w:val="clear" w:color="auto" w:fill="17365D"/>
            <w:vAlign w:val="center"/>
          </w:tcPr>
          <w:p w14:paraId="53B6A9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行数</w:t>
            </w:r>
          </w:p>
        </w:tc>
        <w:tc>
          <w:tcPr>
            <w:tcW w:w="5499" w:type="dxa"/>
            <w:shd w:val="clear" w:color="auto" w:fill="17365D"/>
            <w:vAlign w:val="center"/>
          </w:tcPr>
          <w:p w14:paraId="28D5523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文件职责</w:t>
            </w:r>
          </w:p>
        </w:tc>
      </w:tr>
      <w:tr w14:paraId="4184CD4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524B2B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w="2665" w:type="dxa"/>
            <w:vAlign w:val="top"/>
          </w:tcPr>
          <w:p w14:paraId="1886D4DC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ConstWRH.h</w:t>
            </w:r>
          </w:p>
        </w:tc>
        <w:tc>
          <w:tcPr>
            <w:tcW w:w="850" w:type="dxa"/>
            <w:vAlign w:val="top"/>
          </w:tcPr>
          <w:p w14:paraId="74251770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59</w:t>
            </w:r>
          </w:p>
        </w:tc>
        <w:tc>
          <w:tcPr>
            <w:tcW w:w="5499" w:type="dxa"/>
            <w:vAlign w:val="top"/>
          </w:tcPr>
          <w:p w14:paraId="4362EBCA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全局枚举与公共小工具：服务类型、群成员角色、中文名转换。</w:t>
            </w:r>
          </w:p>
        </w:tc>
      </w:tr>
      <w:tr w14:paraId="591C157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0AAD3F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w="2665" w:type="dxa"/>
            <w:vAlign w:val="top"/>
          </w:tcPr>
          <w:p w14:paraId="51BCA048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ShortTypes.h</w:t>
            </w:r>
          </w:p>
        </w:tc>
        <w:tc>
          <w:tcPr>
            <w:tcW w:w="850" w:type="dxa"/>
            <w:vAlign w:val="top"/>
          </w:tcPr>
          <w:p w14:paraId="2F49190C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44</w:t>
            </w:r>
          </w:p>
        </w:tc>
        <w:tc>
          <w:tcPr>
            <w:tcW w:w="5499" w:type="dxa"/>
            <w:vAlign w:val="top"/>
          </w:tcPr>
          <w:p w14:paraId="31AF6E29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只给 .cpp 使用的短类型别名，让实现代码不必满屏写 WRH。</w:t>
            </w:r>
          </w:p>
        </w:tc>
      </w:tr>
      <w:tr w14:paraId="3303FE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07A6B6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w="2665" w:type="dxa"/>
            <w:vAlign w:val="top"/>
          </w:tcPr>
          <w:p w14:paraId="35A17518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MyDateWRH.h</w:t>
            </w:r>
          </w:p>
        </w:tc>
        <w:tc>
          <w:tcPr>
            <w:tcW w:w="850" w:type="dxa"/>
            <w:vAlign w:val="top"/>
          </w:tcPr>
          <w:p w14:paraId="03D8A5C8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30</w:t>
            </w:r>
          </w:p>
        </w:tc>
        <w:tc>
          <w:tcPr>
            <w:tcW w:w="5499" w:type="dxa"/>
            <w:vAlign w:val="top"/>
          </w:tcPr>
          <w:p w14:paraId="56CD3967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日期类：保存年月日、计算相差天数、与 YYYY-MM-DD 字符串互转。</w:t>
            </w:r>
          </w:p>
        </w:tc>
      </w:tr>
      <w:tr w14:paraId="0536162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76F972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w="2665" w:type="dxa"/>
            <w:vAlign w:val="top"/>
          </w:tcPr>
          <w:p w14:paraId="26F4674F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MyDateWRH.cpp</w:t>
            </w:r>
          </w:p>
        </w:tc>
        <w:tc>
          <w:tcPr>
            <w:tcW w:w="850" w:type="dxa"/>
            <w:vAlign w:val="top"/>
          </w:tcPr>
          <w:p w14:paraId="53519761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67</w:t>
            </w:r>
          </w:p>
        </w:tc>
        <w:tc>
          <w:tcPr>
            <w:tcW w:w="5499" w:type="dxa"/>
            <w:vAlign w:val="top"/>
          </w:tcPr>
          <w:p w14:paraId="7ED8F40E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日期类实现：闰年、每月天数、公历天数换算、系统日期、格式化与解析。</w:t>
            </w:r>
          </w:p>
        </w:tc>
      </w:tr>
      <w:tr w14:paraId="3D6036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17B4E9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w="2665" w:type="dxa"/>
            <w:vAlign w:val="top"/>
          </w:tcPr>
          <w:p w14:paraId="556BD7F6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BaseInfoWRH.h</w:t>
            </w:r>
          </w:p>
        </w:tc>
        <w:tc>
          <w:tcPr>
            <w:tcW w:w="850" w:type="dxa"/>
            <w:vAlign w:val="top"/>
          </w:tcPr>
          <w:p w14:paraId="5986BCB6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46</w:t>
            </w:r>
          </w:p>
        </w:tc>
        <w:tc>
          <w:tcPr>
            <w:tcW w:w="5499" w:type="dxa"/>
            <w:vAlign w:val="top"/>
          </w:tcPr>
          <w:p w14:paraId="1D1706E6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抽象基础信息类：昵称、出生日期、申请日期（T龄）、所在地。</w:t>
            </w:r>
          </w:p>
        </w:tc>
      </w:tr>
      <w:tr w14:paraId="44ECDC5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1978F8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w="2665" w:type="dxa"/>
            <w:vAlign w:val="top"/>
          </w:tcPr>
          <w:p w14:paraId="25E94840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BaseInfoWRH.cpp</w:t>
            </w:r>
          </w:p>
        </w:tc>
        <w:tc>
          <w:tcPr>
            <w:tcW w:w="850" w:type="dxa"/>
            <w:vAlign w:val="top"/>
          </w:tcPr>
          <w:p w14:paraId="78A753D3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29</w:t>
            </w:r>
          </w:p>
        </w:tc>
        <w:tc>
          <w:tcPr>
            <w:tcW w:w="5499" w:type="dxa"/>
            <w:vAlign w:val="top"/>
          </w:tcPr>
          <w:p w14:paraId="0CF8F65F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基础信息类实现：构造、T龄、公共资料展示。</w:t>
            </w:r>
          </w:p>
        </w:tc>
      </w:tr>
      <w:tr w14:paraId="22CC1E0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227713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</w:t>
            </w:r>
          </w:p>
        </w:tc>
        <w:tc>
          <w:tcPr>
            <w:tcW w:w="2665" w:type="dxa"/>
            <w:vAlign w:val="top"/>
          </w:tcPr>
          <w:p w14:paraId="11EDE62D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FriendInfoWRH.h</w:t>
            </w:r>
          </w:p>
        </w:tc>
        <w:tc>
          <w:tcPr>
            <w:tcW w:w="850" w:type="dxa"/>
            <w:vAlign w:val="top"/>
          </w:tcPr>
          <w:p w14:paraId="0BCD6E9F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34</w:t>
            </w:r>
          </w:p>
        </w:tc>
        <w:tc>
          <w:tcPr>
            <w:tcW w:w="5499" w:type="dxa"/>
            <w:vAlign w:val="top"/>
          </w:tcPr>
          <w:p w14:paraId="00C97D38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好友记录：好友本人指针 + 我给他的备注。</w:t>
            </w:r>
          </w:p>
        </w:tc>
      </w:tr>
      <w:tr w14:paraId="04AD707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39607DD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8</w:t>
            </w:r>
          </w:p>
        </w:tc>
        <w:tc>
          <w:tcPr>
            <w:tcW w:w="2665" w:type="dxa"/>
            <w:vAlign w:val="top"/>
          </w:tcPr>
          <w:p w14:paraId="6E4CF080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FriendBookWRH.h</w:t>
            </w:r>
          </w:p>
        </w:tc>
        <w:tc>
          <w:tcPr>
            <w:tcW w:w="850" w:type="dxa"/>
            <w:vAlign w:val="top"/>
          </w:tcPr>
          <w:p w14:paraId="75252E3F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43</w:t>
            </w:r>
          </w:p>
        </w:tc>
        <w:tc>
          <w:tcPr>
            <w:tcW w:w="5499" w:type="dxa"/>
            <w:vAlign w:val="top"/>
          </w:tcPr>
          <w:p w14:paraId="0FB0A64A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好友容器：某个服务账号下的全部好友记录。</w:t>
            </w:r>
          </w:p>
        </w:tc>
      </w:tr>
      <w:tr w14:paraId="57DF66B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27CC1D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9</w:t>
            </w:r>
          </w:p>
        </w:tc>
        <w:tc>
          <w:tcPr>
            <w:tcW w:w="2665" w:type="dxa"/>
            <w:vAlign w:val="top"/>
          </w:tcPr>
          <w:p w14:paraId="0A08F620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FriendBookWRH.cpp</w:t>
            </w:r>
          </w:p>
        </w:tc>
        <w:tc>
          <w:tcPr>
            <w:tcW w:w="850" w:type="dxa"/>
            <w:vAlign w:val="top"/>
          </w:tcPr>
          <w:p w14:paraId="3D4FB6A0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78</w:t>
            </w:r>
          </w:p>
        </w:tc>
        <w:tc>
          <w:tcPr>
            <w:tcW w:w="5499" w:type="dxa"/>
            <w:vAlign w:val="top"/>
          </w:tcPr>
          <w:p w14:paraId="3CD13804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好友容器实现：增删改查、展示、共同好友。</w:t>
            </w:r>
          </w:p>
        </w:tc>
      </w:tr>
      <w:tr w14:paraId="0379E87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477552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10</w:t>
            </w:r>
          </w:p>
        </w:tc>
        <w:tc>
          <w:tcPr>
            <w:tcW w:w="2665" w:type="dxa"/>
            <w:vAlign w:val="top"/>
          </w:tcPr>
          <w:p w14:paraId="7ECDAF1F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GroupMemberWRH.h</w:t>
            </w:r>
          </w:p>
        </w:tc>
        <w:tc>
          <w:tcPr>
            <w:tcW w:w="850" w:type="dxa"/>
            <w:vAlign w:val="top"/>
          </w:tcPr>
          <w:p w14:paraId="69CD6097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34</w:t>
            </w:r>
          </w:p>
        </w:tc>
        <w:tc>
          <w:tcPr>
            <w:tcW w:w="5499" w:type="dxa"/>
            <w:vAlign w:val="top"/>
          </w:tcPr>
          <w:p w14:paraId="68B63922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群成员记录：成员本人指针 + 他在群里的角色。</w:t>
            </w:r>
          </w:p>
        </w:tc>
      </w:tr>
      <w:tr w14:paraId="1639582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1423960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11</w:t>
            </w:r>
          </w:p>
        </w:tc>
        <w:tc>
          <w:tcPr>
            <w:tcW w:w="2665" w:type="dxa"/>
            <w:vAlign w:val="top"/>
          </w:tcPr>
          <w:p w14:paraId="17B26CA6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GroupMemberBookWRH.h</w:t>
            </w:r>
          </w:p>
        </w:tc>
        <w:tc>
          <w:tcPr>
            <w:tcW w:w="850" w:type="dxa"/>
            <w:vAlign w:val="top"/>
          </w:tcPr>
          <w:p w14:paraId="2ED5AE25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40</w:t>
            </w:r>
          </w:p>
        </w:tc>
        <w:tc>
          <w:tcPr>
            <w:tcW w:w="5499" w:type="dxa"/>
            <w:vAlign w:val="top"/>
          </w:tcPr>
          <w:p w14:paraId="7D1360F2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群成员容器：一个群内全部成员及角色。</w:t>
            </w:r>
          </w:p>
        </w:tc>
      </w:tr>
      <w:tr w14:paraId="612C89E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3F63F7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12</w:t>
            </w:r>
          </w:p>
        </w:tc>
        <w:tc>
          <w:tcPr>
            <w:tcW w:w="2665" w:type="dxa"/>
            <w:vAlign w:val="top"/>
          </w:tcPr>
          <w:p w14:paraId="19A4A375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GroupMemberBookWRH.cpp</w:t>
            </w:r>
          </w:p>
        </w:tc>
        <w:tc>
          <w:tcPr>
            <w:tcW w:w="850" w:type="dxa"/>
            <w:vAlign w:val="top"/>
          </w:tcPr>
          <w:p w14:paraId="29D280A3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71</w:t>
            </w:r>
          </w:p>
        </w:tc>
        <w:tc>
          <w:tcPr>
            <w:tcW w:w="5499" w:type="dxa"/>
            <w:vAlign w:val="top"/>
          </w:tcPr>
          <w:p w14:paraId="202AB9DA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群成员容器实现：增删查、改角色、展示。</w:t>
            </w:r>
          </w:p>
        </w:tc>
      </w:tr>
      <w:tr w14:paraId="1933FEF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352694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13</w:t>
            </w:r>
          </w:p>
        </w:tc>
        <w:tc>
          <w:tcPr>
            <w:tcW w:w="2665" w:type="dxa"/>
            <w:vAlign w:val="top"/>
          </w:tcPr>
          <w:p w14:paraId="7B7D72BB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MicroAccountWRH.h</w:t>
            </w:r>
          </w:p>
        </w:tc>
        <w:tc>
          <w:tcPr>
            <w:tcW w:w="850" w:type="dxa"/>
            <w:vAlign w:val="top"/>
          </w:tcPr>
          <w:p w14:paraId="1ACB896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62</w:t>
            </w:r>
          </w:p>
        </w:tc>
        <w:tc>
          <w:tcPr>
            <w:tcW w:w="5499" w:type="dxa"/>
            <w:vAlign w:val="top"/>
          </w:tcPr>
          <w:p w14:paraId="2E1B75B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微X账号抽象基类：某人在某个服务上的账号。</w:t>
            </w:r>
          </w:p>
        </w:tc>
      </w:tr>
      <w:tr w14:paraId="3435705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5EC0DC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14</w:t>
            </w:r>
          </w:p>
        </w:tc>
        <w:tc>
          <w:tcPr>
            <w:tcW w:w="2665" w:type="dxa"/>
            <w:vAlign w:val="top"/>
          </w:tcPr>
          <w:p w14:paraId="781CEB8A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MicroAccountWRH.cpp</w:t>
            </w:r>
          </w:p>
        </w:tc>
        <w:tc>
          <w:tcPr>
            <w:tcW w:w="850" w:type="dxa"/>
            <w:vAlign w:val="top"/>
          </w:tcPr>
          <w:p w14:paraId="63ED991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68</w:t>
            </w:r>
          </w:p>
        </w:tc>
        <w:tc>
          <w:tcPr>
            <w:tcW w:w="5499" w:type="dxa"/>
            <w:vAlign w:val="top"/>
          </w:tcPr>
          <w:p w14:paraId="3FC67CAE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账号基类实现：构造、好友关系、公共展示。</w:t>
            </w:r>
          </w:p>
        </w:tc>
      </w:tr>
      <w:tr w14:paraId="408DE36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282740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15</w:t>
            </w:r>
          </w:p>
        </w:tc>
        <w:tc>
          <w:tcPr>
            <w:tcW w:w="2665" w:type="dxa"/>
            <w:vAlign w:val="top"/>
          </w:tcPr>
          <w:p w14:paraId="3751A4B1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QQAccountWRH.h</w:t>
            </w:r>
          </w:p>
        </w:tc>
        <w:tc>
          <w:tcPr>
            <w:tcW w:w="850" w:type="dxa"/>
            <w:vAlign w:val="top"/>
          </w:tcPr>
          <w:p w14:paraId="5305E58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25</w:t>
            </w:r>
          </w:p>
        </w:tc>
        <w:tc>
          <w:tcPr>
            <w:tcW w:w="5499" w:type="dxa"/>
            <w:vAlign w:val="top"/>
          </w:tcPr>
          <w:p w14:paraId="390931A6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账号类：与微博共享平台主号。</w:t>
            </w:r>
          </w:p>
        </w:tc>
      </w:tr>
      <w:tr w14:paraId="07EFF45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4D4D0A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16</w:t>
            </w:r>
          </w:p>
        </w:tc>
        <w:tc>
          <w:tcPr>
            <w:tcW w:w="2665" w:type="dxa"/>
            <w:vAlign w:val="top"/>
          </w:tcPr>
          <w:p w14:paraId="21B5AE2D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QQAccountWRH.cpp</w:t>
            </w:r>
          </w:p>
        </w:tc>
        <w:tc>
          <w:tcPr>
            <w:tcW w:w="850" w:type="dxa"/>
            <w:vAlign w:val="top"/>
          </w:tcPr>
          <w:p w14:paraId="21B3E62E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13</w:t>
            </w:r>
          </w:p>
        </w:tc>
        <w:tc>
          <w:tcPr>
            <w:tcW w:w="5499" w:type="dxa"/>
            <w:vAlign w:val="top"/>
          </w:tcPr>
          <w:p w14:paraId="21D7EEA0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账号实现：号码等于平台主号。</w:t>
            </w:r>
          </w:p>
        </w:tc>
      </w:tr>
      <w:tr w14:paraId="096BC86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7FD38C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17</w:t>
            </w:r>
          </w:p>
        </w:tc>
        <w:tc>
          <w:tcPr>
            <w:tcW w:w="2665" w:type="dxa"/>
            <w:vAlign w:val="top"/>
          </w:tcPr>
          <w:p w14:paraId="4E03EB6A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WeiboAccountWRH.h</w:t>
            </w:r>
          </w:p>
        </w:tc>
        <w:tc>
          <w:tcPr>
            <w:tcW w:w="850" w:type="dxa"/>
            <w:vAlign w:val="top"/>
          </w:tcPr>
          <w:p w14:paraId="1C12B0F5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26</w:t>
            </w:r>
          </w:p>
        </w:tc>
        <w:tc>
          <w:tcPr>
            <w:tcW w:w="5499" w:type="dxa"/>
            <w:vAlign w:val="top"/>
          </w:tcPr>
          <w:p w14:paraId="5144A1DC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微博账号类：与 QQ 共享平台主号。</w:t>
            </w:r>
          </w:p>
        </w:tc>
      </w:tr>
      <w:tr w14:paraId="10DC539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1303CE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18</w:t>
            </w:r>
          </w:p>
        </w:tc>
        <w:tc>
          <w:tcPr>
            <w:tcW w:w="2665" w:type="dxa"/>
            <w:vAlign w:val="top"/>
          </w:tcPr>
          <w:p w14:paraId="02807D24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WeiboAccountWRH.cpp</w:t>
            </w:r>
          </w:p>
        </w:tc>
        <w:tc>
          <w:tcPr>
            <w:tcW w:w="850" w:type="dxa"/>
            <w:vAlign w:val="top"/>
          </w:tcPr>
          <w:p w14:paraId="7316FD4C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13</w:t>
            </w:r>
          </w:p>
        </w:tc>
        <w:tc>
          <w:tcPr>
            <w:tcW w:w="5499" w:type="dxa"/>
            <w:vAlign w:val="top"/>
          </w:tcPr>
          <w:p w14:paraId="4A2BFFC0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微博账号实现：号码等于平台主号。</w:t>
            </w:r>
          </w:p>
        </w:tc>
      </w:tr>
      <w:tr w14:paraId="74FC5C0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6FAFF56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19</w:t>
            </w:r>
          </w:p>
        </w:tc>
        <w:tc>
          <w:tcPr>
            <w:tcW w:w="2665" w:type="dxa"/>
            <w:vAlign w:val="top"/>
          </w:tcPr>
          <w:p w14:paraId="2858EE77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WeChatAccountWRH.h</w:t>
            </w:r>
          </w:p>
        </w:tc>
        <w:tc>
          <w:tcPr>
            <w:tcW w:w="850" w:type="dxa"/>
            <w:vAlign w:val="top"/>
          </w:tcPr>
          <w:p w14:paraId="6D126360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39</w:t>
            </w:r>
          </w:p>
        </w:tc>
        <w:tc>
          <w:tcPr>
            <w:tcW w:w="5499" w:type="dxa"/>
            <w:vAlign w:val="top"/>
          </w:tcPr>
          <w:p w14:paraId="5E9BACF8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微信账号类：独立微信号，可与 QQ 绑定。</w:t>
            </w:r>
          </w:p>
        </w:tc>
      </w:tr>
      <w:tr w14:paraId="449B580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014BDE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20</w:t>
            </w:r>
          </w:p>
        </w:tc>
        <w:tc>
          <w:tcPr>
            <w:tcW w:w="2665" w:type="dxa"/>
            <w:vAlign w:val="top"/>
          </w:tcPr>
          <w:p w14:paraId="0177864D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WeChatAccountWRH.cpp</w:t>
            </w:r>
          </w:p>
        </w:tc>
        <w:tc>
          <w:tcPr>
            <w:tcW w:w="850" w:type="dxa"/>
            <w:vAlign w:val="top"/>
          </w:tcPr>
          <w:p w14:paraId="49885708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30</w:t>
            </w:r>
          </w:p>
        </w:tc>
        <w:tc>
          <w:tcPr>
            <w:tcW w:w="5499" w:type="dxa"/>
            <w:vAlign w:val="top"/>
          </w:tcPr>
          <w:p w14:paraId="188FF246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微信账号实现：独立微信号与绑定状态展示。</w:t>
            </w:r>
          </w:p>
        </w:tc>
      </w:tr>
      <w:tr w14:paraId="2C7EE7C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1E97E80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21</w:t>
            </w:r>
          </w:p>
        </w:tc>
        <w:tc>
          <w:tcPr>
            <w:tcW w:w="2665" w:type="dxa"/>
            <w:vAlign w:val="top"/>
          </w:tcPr>
          <w:p w14:paraId="56C606A0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UserWRH.h</w:t>
            </w:r>
          </w:p>
        </w:tc>
        <w:tc>
          <w:tcPr>
            <w:tcW w:w="850" w:type="dxa"/>
            <w:vAlign w:val="top"/>
          </w:tcPr>
          <w:p w14:paraId="0D87F0D7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69</w:t>
            </w:r>
          </w:p>
        </w:tc>
        <w:tc>
          <w:tcPr>
            <w:tcW w:w="5499" w:type="dxa"/>
            <w:vAlign w:val="top"/>
          </w:tcPr>
          <w:p w14:paraId="3412563C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平台用户（自然人）：主号、微信号、开通列表、登录状态。</w:t>
            </w:r>
          </w:p>
        </w:tc>
      </w:tr>
      <w:tr w14:paraId="6214EC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3AB30D2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22</w:t>
            </w:r>
          </w:p>
        </w:tc>
        <w:tc>
          <w:tcPr>
            <w:tcW w:w="2665" w:type="dxa"/>
            <w:vAlign w:val="top"/>
          </w:tcPr>
          <w:p w14:paraId="2F21780A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UserWRH.cpp</w:t>
            </w:r>
          </w:p>
        </w:tc>
        <w:tc>
          <w:tcPr>
            <w:tcW w:w="850" w:type="dxa"/>
            <w:vAlign w:val="top"/>
          </w:tcPr>
          <w:p w14:paraId="26A0A163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170</w:t>
            </w:r>
          </w:p>
        </w:tc>
        <w:tc>
          <w:tcPr>
            <w:tcW w:w="5499" w:type="dxa"/>
            <w:vAlign w:val="top"/>
          </w:tcPr>
          <w:p w14:paraId="0D8297CA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用户实现：开通/注销、登录联动、微信绑定、资料展示。</w:t>
            </w:r>
          </w:p>
        </w:tc>
      </w:tr>
      <w:tr w14:paraId="681AD21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4CDE1A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23</w:t>
            </w:r>
          </w:p>
        </w:tc>
        <w:tc>
          <w:tcPr>
            <w:tcW w:w="2665" w:type="dxa"/>
            <w:vAlign w:val="top"/>
          </w:tcPr>
          <w:p w14:paraId="6905FF2A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GroupWRH.h</w:t>
            </w:r>
          </w:p>
        </w:tc>
        <w:tc>
          <w:tcPr>
            <w:tcW w:w="850" w:type="dxa"/>
            <w:vAlign w:val="top"/>
          </w:tcPr>
          <w:p w14:paraId="4FE3CC39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75</w:t>
            </w:r>
          </w:p>
        </w:tc>
        <w:tc>
          <w:tcPr>
            <w:tcW w:w="5499" w:type="dxa"/>
            <w:vAlign w:val="top"/>
          </w:tcPr>
          <w:p w14:paraId="74F55F99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群抽象基类：公共流程 + QQ/微信差异接口。</w:t>
            </w:r>
          </w:p>
        </w:tc>
      </w:tr>
      <w:tr w14:paraId="79B111D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6D4EB7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24</w:t>
            </w:r>
          </w:p>
        </w:tc>
        <w:tc>
          <w:tcPr>
            <w:tcW w:w="2665" w:type="dxa"/>
            <w:vAlign w:val="top"/>
          </w:tcPr>
          <w:p w14:paraId="5FEB55D9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GroupWRH.cpp</w:t>
            </w:r>
          </w:p>
        </w:tc>
        <w:tc>
          <w:tcPr>
            <w:tcW w:w="850" w:type="dxa"/>
            <w:vAlign w:val="top"/>
          </w:tcPr>
          <w:p w14:paraId="74B886E3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149</w:t>
            </w:r>
          </w:p>
        </w:tc>
        <w:tc>
          <w:tcPr>
            <w:tcW w:w="5499" w:type="dxa"/>
            <w:vAlign w:val="top"/>
          </w:tcPr>
          <w:p w14:paraId="6ADAC8DE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群基类实现：公共入群、邀请、踢人、管理员、退群、展示流程。</w:t>
            </w:r>
          </w:p>
        </w:tc>
      </w:tr>
      <w:tr w14:paraId="58838FA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313159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25</w:t>
            </w:r>
          </w:p>
        </w:tc>
        <w:tc>
          <w:tcPr>
            <w:tcW w:w="2665" w:type="dxa"/>
            <w:vAlign w:val="top"/>
          </w:tcPr>
          <w:p w14:paraId="7A00ECFC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QQGroupWRH.h</w:t>
            </w:r>
          </w:p>
        </w:tc>
        <w:tc>
          <w:tcPr>
            <w:tcW w:w="850" w:type="dxa"/>
            <w:vAlign w:val="top"/>
          </w:tcPr>
          <w:p w14:paraId="768699C8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37</w:t>
            </w:r>
          </w:p>
        </w:tc>
        <w:tc>
          <w:tcPr>
            <w:tcW w:w="5499" w:type="dxa"/>
            <w:vAlign w:val="top"/>
          </w:tcPr>
          <w:p w14:paraId="1E6A1470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群类：可申请、有管理员、可建临时讨论组。</w:t>
            </w:r>
          </w:p>
        </w:tc>
      </w:tr>
      <w:tr w14:paraId="5CC97E7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2ADF73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26</w:t>
            </w:r>
          </w:p>
        </w:tc>
        <w:tc>
          <w:tcPr>
            <w:tcW w:w="2665" w:type="dxa"/>
            <w:vAlign w:val="top"/>
          </w:tcPr>
          <w:p w14:paraId="19ED1FEE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QQGroupWRH.cpp</w:t>
            </w:r>
          </w:p>
        </w:tc>
        <w:tc>
          <w:tcPr>
            <w:tcW w:w="850" w:type="dxa"/>
            <w:vAlign w:val="top"/>
          </w:tcPr>
          <w:p w14:paraId="53D9F77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73</w:t>
            </w:r>
          </w:p>
        </w:tc>
        <w:tc>
          <w:tcPr>
            <w:tcW w:w="5499" w:type="dxa"/>
            <w:vAlign w:val="top"/>
          </w:tcPr>
          <w:p w14:paraId="6D5FE4C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QQ 群实现：管理员制度、踢人权限、临时讨论组、模式切换。</w:t>
            </w:r>
          </w:p>
        </w:tc>
      </w:tr>
      <w:tr w14:paraId="5DA4BD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16A6F2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27</w:t>
            </w:r>
          </w:p>
        </w:tc>
        <w:tc>
          <w:tcPr>
            <w:tcW w:w="2665" w:type="dxa"/>
            <w:vAlign w:val="top"/>
          </w:tcPr>
          <w:p w14:paraId="7ED95301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WeChatGroupWRH.h</w:t>
            </w:r>
          </w:p>
        </w:tc>
        <w:tc>
          <w:tcPr>
            <w:tcW w:w="850" w:type="dxa"/>
            <w:vAlign w:val="top"/>
          </w:tcPr>
          <w:p w14:paraId="6ED4E3C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37</w:t>
            </w:r>
          </w:p>
        </w:tc>
        <w:tc>
          <w:tcPr>
            <w:tcW w:w="5499" w:type="dxa"/>
            <w:vAlign w:val="top"/>
          </w:tcPr>
          <w:p w14:paraId="5B744895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微信群类：只能被邀请、仅群主特权、无临时讨论组。</w:t>
            </w:r>
          </w:p>
        </w:tc>
      </w:tr>
      <w:tr w14:paraId="6F58E6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58DE1B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28</w:t>
            </w:r>
          </w:p>
        </w:tc>
        <w:tc>
          <w:tcPr>
            <w:tcW w:w="2665" w:type="dxa"/>
            <w:vAlign w:val="top"/>
          </w:tcPr>
          <w:p w14:paraId="4086ECAA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WeChatGroupWRH.cpp</w:t>
            </w:r>
          </w:p>
        </w:tc>
        <w:tc>
          <w:tcPr>
            <w:tcW w:w="850" w:type="dxa"/>
            <w:vAlign w:val="top"/>
          </w:tcPr>
          <w:p w14:paraId="304DE166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58</w:t>
            </w:r>
          </w:p>
        </w:tc>
        <w:tc>
          <w:tcPr>
            <w:tcW w:w="5499" w:type="dxa"/>
            <w:vAlign w:val="top"/>
          </w:tcPr>
          <w:p w14:paraId="6299D41B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微信群实现：仅群主特权、无管理员、无子群、模式切换。</w:t>
            </w:r>
          </w:p>
        </w:tc>
      </w:tr>
      <w:tr w14:paraId="4E1BE54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2F35E2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29</w:t>
            </w:r>
          </w:p>
        </w:tc>
        <w:tc>
          <w:tcPr>
            <w:tcW w:w="2665" w:type="dxa"/>
            <w:vAlign w:val="top"/>
          </w:tcPr>
          <w:p w14:paraId="31DE33A2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PlatformWRH.h</w:t>
            </w:r>
          </w:p>
        </w:tc>
        <w:tc>
          <w:tcPr>
            <w:tcW w:w="850" w:type="dxa"/>
            <w:vAlign w:val="top"/>
          </w:tcPr>
          <w:p w14:paraId="33340112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86</w:t>
            </w:r>
          </w:p>
        </w:tc>
        <w:tc>
          <w:tcPr>
            <w:tcW w:w="5499" w:type="dxa"/>
            <w:vAlign w:val="top"/>
          </w:tcPr>
          <w:p w14:paraId="122A884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平台总控类：用户、群、文件读写、菜单与自动演示。</w:t>
            </w:r>
          </w:p>
        </w:tc>
      </w:tr>
      <w:tr w14:paraId="58016D8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758508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30</w:t>
            </w:r>
          </w:p>
        </w:tc>
        <w:tc>
          <w:tcPr>
            <w:tcW w:w="2665" w:type="dxa"/>
            <w:vAlign w:val="top"/>
          </w:tcPr>
          <w:p w14:paraId="3542521A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PlatformWRH.cpp</w:t>
            </w:r>
          </w:p>
        </w:tc>
        <w:tc>
          <w:tcPr>
            <w:tcW w:w="850" w:type="dxa"/>
            <w:vAlign w:val="top"/>
          </w:tcPr>
          <w:p w14:paraId="07471E1A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1407</w:t>
            </w:r>
          </w:p>
        </w:tc>
        <w:tc>
          <w:tcPr>
            <w:tcW w:w="5499" w:type="dxa"/>
            <w:vAlign w:val="top"/>
          </w:tcPr>
          <w:p w14:paraId="62297CF7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平台总控实现：持久化、查找、演示数据、菜单、自动演示。</w:t>
            </w:r>
          </w:p>
        </w:tc>
      </w:tr>
      <w:tr w14:paraId="2FAAF0E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3F6FB"/>
            <w:vAlign w:val="top"/>
          </w:tcPr>
          <w:p w14:paraId="010B3B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31</w:t>
            </w:r>
          </w:p>
        </w:tc>
        <w:tc>
          <w:tcPr>
            <w:tcW w:w="2665" w:type="dxa"/>
            <w:vAlign w:val="top"/>
          </w:tcPr>
          <w:p w14:paraId="39E5EF44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main.cpp</w:t>
            </w:r>
          </w:p>
        </w:tc>
        <w:tc>
          <w:tcPr>
            <w:tcW w:w="850" w:type="dxa"/>
            <w:vAlign w:val="top"/>
          </w:tcPr>
          <w:p w14:paraId="2D1F18E8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35</w:t>
            </w:r>
          </w:p>
        </w:tc>
        <w:tc>
          <w:tcPr>
            <w:tcW w:w="5499" w:type="dxa"/>
            <w:vAlign w:val="top"/>
          </w:tcPr>
          <w:p w14:paraId="2B8697A9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程序入口：设置 UTF-8 控制台、显示标题、启动平台。</w:t>
            </w:r>
          </w:p>
        </w:tc>
      </w:tr>
    </w:tbl>
    <w:p w14:paraId="6B47879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4. 三条继承线与两个容器</w:t>
      </w:r>
    </w:p>
    <w:p w14:paraId="0B4AC209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项目里的类很多，但继承关系只有三族：</w:t>
      </w:r>
      <w:r>
        <w:rPr>
          <w:rFonts w:ascii="Consolas" w:hAnsi="Consolas" w:eastAsia="宋体"/>
          <w:b w:val="0"/>
          <w:i w:val="0"/>
          <w:color w:val="0B5394"/>
          <w:sz w:val="20"/>
        </w:rPr>
        <w:t>BaseInfoWRH → 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>MicroAccountWRH → QQAccountWRH / WeiboAccountWRH / WeChatAccountWRH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>GroupWRH → QQGroupWRH / WeChatGroupWRH</w:t>
      </w:r>
      <w:r>
        <w:rPr>
          <w:rFonts w:ascii="宋体" w:hAnsi="宋体" w:eastAsia="宋体"/>
          <w:b w:val="0"/>
          <w:i w:val="0"/>
          <w:color w:val="1F2937"/>
          <w:sz w:val="21"/>
        </w:rPr>
        <w:t>。另外有两个“记录 + 容器”的组合：</w:t>
      </w:r>
      <w:r>
        <w:rPr>
          <w:rFonts w:ascii="Consolas" w:hAnsi="Consolas" w:eastAsia="宋体"/>
          <w:b w:val="0"/>
          <w:i w:val="0"/>
          <w:color w:val="0B5394"/>
          <w:sz w:val="20"/>
        </w:rPr>
        <w:t>FriendInfoWRH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放进 </w:t>
      </w:r>
      <w:r>
        <w:rPr>
          <w:rFonts w:ascii="Consolas" w:hAnsi="Consolas" w:eastAsia="宋体"/>
          <w:b w:val="0"/>
          <w:i w:val="0"/>
          <w:color w:val="0B5394"/>
          <w:sz w:val="20"/>
        </w:rPr>
        <w:t>FriendBookWRH</w:t>
      </w:r>
      <w:r>
        <w:rPr>
          <w:rFonts w:ascii="宋体" w:hAnsi="宋体" w:eastAsia="宋体"/>
          <w:b w:val="0"/>
          <w:i w:val="0"/>
          <w:color w:val="1F2937"/>
          <w:sz w:val="21"/>
        </w:rPr>
        <w:t>，</w:t>
      </w:r>
      <w:r>
        <w:rPr>
          <w:rFonts w:ascii="Consolas" w:hAnsi="Consolas" w:eastAsia="宋体"/>
          <w:b w:val="0"/>
          <w:i w:val="0"/>
          <w:color w:val="0B5394"/>
          <w:sz w:val="20"/>
        </w:rPr>
        <w:t>GroupMemberWRH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放进 </w:t>
      </w:r>
      <w:r>
        <w:rPr>
          <w:rFonts w:ascii="Consolas" w:hAnsi="Consolas" w:eastAsia="宋体"/>
          <w:b w:val="0"/>
          <w:i w:val="0"/>
          <w:color w:val="0B5394"/>
          <w:sz w:val="20"/>
        </w:rPr>
        <w:t>GroupMemberBookWRH</w:t>
      </w:r>
      <w:r>
        <w:rPr>
          <w:rFonts w:ascii="宋体" w:hAnsi="宋体" w:eastAsia="宋体"/>
          <w:b w:val="0"/>
          <w:i w:val="0"/>
          <w:color w:val="1F2937"/>
          <w:sz w:val="21"/>
        </w:rPr>
        <w:t>。</w:t>
      </w:r>
    </w:p>
    <w:p w14:paraId="35F10B9A">
      <w:pPr>
        <w:spacing w:before="80" w:after="0"/>
        <w:jc w:val="center"/>
      </w:pPr>
      <w:r>
        <w:drawing>
          <wp:inline distT="0" distB="0" distL="114300" distR="114300">
            <wp:extent cx="5831840" cy="4306570"/>
            <wp:effectExtent l="0" t="0" r="1016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1DD6">
      <w:pPr>
        <w:spacing w:before="40" w:after="160"/>
        <w:jc w:val="center"/>
      </w:pPr>
      <w:r>
        <w:rPr>
          <w:rFonts w:ascii="宋体" w:hAnsi="宋体" w:eastAsia="宋体"/>
          <w:b w:val="0"/>
          <w:i/>
          <w:color w:val="6B7280"/>
          <w:sz w:val="18"/>
        </w:rPr>
        <w:t>图 2  三条继承线（类名均带 WRH）</w:t>
      </w:r>
    </w:p>
    <w:p w14:paraId="5F159C34">
      <w:pPr>
        <w:spacing w:before="80" w:after="0"/>
        <w:jc w:val="center"/>
      </w:pPr>
      <w:r>
        <w:drawing>
          <wp:inline distT="0" distB="0" distL="114300" distR="114300">
            <wp:extent cx="5831840" cy="4306570"/>
            <wp:effectExtent l="0" t="0" r="1016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4826">
      <w:pPr>
        <w:spacing w:before="40" w:after="160"/>
        <w:jc w:val="center"/>
      </w:pPr>
      <w:r>
        <w:rPr>
          <w:rFonts w:ascii="宋体" w:hAnsi="宋体" w:eastAsia="宋体"/>
          <w:b w:val="0"/>
          <w:i/>
          <w:color w:val="6B7280"/>
          <w:sz w:val="18"/>
        </w:rPr>
        <w:t>图 3  组合与关联关系</w:t>
      </w:r>
    </w:p>
    <w:p w14:paraId="6A77B872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看类图时抓住“谁拥有谁”：</w:t>
      </w:r>
      <w:r>
        <w:rPr>
          <w:rFonts w:ascii="Consolas" w:hAnsi="Consolas" w:eastAsia="宋体"/>
          <w:b w:val="0"/>
          <w:i w:val="0"/>
          <w:color w:val="0B5394"/>
          <w:sz w:val="20"/>
        </w:rPr>
        <w:t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>vector&lt;MicroAccountWRH*&gt;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拥有账号对象，</w:t>
      </w:r>
      <w:r>
        <w:rPr>
          <w:rFonts w:ascii="Consolas" w:hAnsi="Consolas" w:eastAsia="宋体"/>
          <w:b w:val="0"/>
          <w:i w:val="0"/>
          <w:color w:val="0B5394"/>
          <w:sz w:val="20"/>
        </w:rPr>
        <w:t>MicroAccountWRH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值成员 </w:t>
      </w:r>
      <w:r>
        <w:rPr>
          <w:rFonts w:ascii="Consolas" w:hAnsi="Consolas" w:eastAsia="宋体"/>
          <w:b w:val="0"/>
          <w:i w:val="0"/>
          <w:color w:val="0B5394"/>
          <w:sz w:val="20"/>
        </w:rPr>
        <w:t>friends_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拥有好友容器；</w:t>
      </w:r>
      <w:r>
        <w:rPr>
          <w:rFonts w:ascii="Consolas" w:hAnsi="Consolas" w:eastAsia="宋体"/>
          <w:b w:val="0"/>
          <w:i w:val="0"/>
          <w:color w:val="0B5394"/>
          <w:sz w:val="20"/>
        </w:rPr>
        <w:t>GroupWRH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值成员 </w:t>
      </w:r>
      <w:r>
        <w:rPr>
          <w:rFonts w:ascii="Consolas" w:hAnsi="Consolas" w:eastAsia="宋体"/>
          <w:b w:val="0"/>
          <w:i w:val="0"/>
          <w:color w:val="0B5394"/>
          <w:sz w:val="20"/>
        </w:rPr>
        <w:t>members_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拥有成员容器。所有权决定析构时谁负责 </w:t>
      </w:r>
      <w:r>
        <w:rPr>
          <w:rFonts w:ascii="Consolas" w:hAnsi="Consolas" w:eastAsia="宋体"/>
          <w:b w:val="0"/>
          <w:i w:val="0"/>
          <w:color w:val="0B5394"/>
          <w:sz w:val="20"/>
        </w:rPr>
        <w:t>delete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，也是理解 </w:t>
      </w:r>
      <w:r>
        <w:rPr>
          <w:rFonts w:ascii="Consolas" w:hAnsi="Consolas" w:eastAsia="宋体"/>
          <w:b w:val="0"/>
          <w:i w:val="0"/>
          <w:color w:val="0B5394"/>
          <w:sz w:val="20"/>
        </w:rPr>
        <w:t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禁止复制的原因。</w:t>
      </w:r>
    </w:p>
    <w:p w14:paraId="6F6F0CE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5. 五个技术层次在代码里的落点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814"/>
        <w:gridCol w:w="7824"/>
      </w:tblGrid>
      <w:tr w14:paraId="0C06059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vAlign w:val="center"/>
          </w:tcPr>
          <w:p w14:paraId="0E4E0E2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w="7824" w:type="dxa"/>
            <w:shd w:val="clear" w:color="auto" w:fill="17365D"/>
            <w:vAlign w:val="center"/>
          </w:tcPr>
          <w:p w14:paraId="643E5B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代码落点</w:t>
            </w:r>
          </w:p>
        </w:tc>
      </w:tr>
      <w:tr w14:paraId="5ABE852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797E0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1 层 基本功能</w:t>
            </w:r>
          </w:p>
        </w:tc>
        <w:tc>
          <w:tcPr>
            <w:tcW w:w="7824" w:type="dxa"/>
            <w:vAlign w:val="top"/>
          </w:tcPr>
          <w:p w14:paraId="1D1B6A32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main()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顺序启动；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PlatformWRH::run()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while + switch/if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数字菜单；所有子菜单选 0 返回上级。</w:t>
            </w:r>
          </w:p>
        </w:tc>
      </w:tr>
      <w:tr w14:paraId="7B37FED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FA512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2 层 支持对象</w:t>
            </w:r>
          </w:p>
        </w:tc>
        <w:tc>
          <w:tcPr>
            <w:tcW w:w="7824" w:type="dxa"/>
            <w:vAlign w:val="top"/>
          </w:tcPr>
          <w:p w14:paraId="3373689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每个类独立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.h/.cpp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；构造/析构管理账号、用户、群；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FriendInfoWRH::operator==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演示对象比较。</w:t>
            </w:r>
          </w:p>
        </w:tc>
      </w:tr>
      <w:tr w14:paraId="190D8D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1A6AD5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3 层 抽象封装</w:t>
            </w:r>
          </w:p>
        </w:tc>
        <w:tc>
          <w:tcPr>
            <w:tcW w:w="7824" w:type="dxa"/>
            <w:vAlign w:val="top"/>
          </w:tcPr>
          <w:p w14:paraId="54D7ECC4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BaseInfoWRH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抽出公共资料；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MicroAccountWRH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GroupWRH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用纯虚函数定义接口；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private/protected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隐藏数据。</w:t>
            </w:r>
          </w:p>
        </w:tc>
      </w:tr>
      <w:tr w14:paraId="73ABC8D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1F0663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4 层 OO 多态</w:t>
            </w:r>
          </w:p>
        </w:tc>
        <w:tc>
          <w:tcPr>
            <w:tcW w:w="7824" w:type="dxa"/>
            <w:vAlign w:val="top"/>
          </w:tcPr>
          <w:p w14:paraId="3FEA86CE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UserWRH::showOpened()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通过基类指针调用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show()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；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GroupWRH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的模板方法调用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canKick/canSetAdmin/canApplyJoin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等虚规则。</w:t>
            </w:r>
          </w:p>
        </w:tc>
      </w:tr>
      <w:tr w14:paraId="2F9AB91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81E7F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第 5 层 优化提高</w:t>
            </w:r>
          </w:p>
        </w:tc>
        <w:tc>
          <w:tcPr>
            <w:tcW w:w="7824" w:type="dxa"/>
            <w:vAlign w:val="top"/>
          </w:tcPr>
          <w:p w14:paraId="1F4E6303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六遍扫描的文件持久化；QQ/微信群模式动态切换；跨服务好友推荐；可扩展的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MicroType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与工厂式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openService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。</w:t>
            </w:r>
          </w:p>
        </w:tc>
      </w:tr>
    </w:tbl>
    <w:p w14:paraId="5CCE990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6. 数据文件格式</w:t>
      </w:r>
    </w:p>
    <w:p w14:paraId="31DA36BF">
      <w:pPr>
        <w:spacing w:after="80"/>
      </w:pPr>
      <w:r>
        <w:rPr>
          <w:rFonts w:ascii="Consolas" w:hAnsi="Consolas" w:eastAsia="宋体"/>
          <w:b w:val="0"/>
          <w:i w:val="0"/>
          <w:color w:val="0B5394"/>
          <w:sz w:val="20"/>
        </w:rPr>
        <w:t>platform_data.txt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每行一条记录，字段用空格分隔；备注可能含空格，所以 </w:t>
      </w:r>
      <w:r>
        <w:rPr>
          <w:rFonts w:ascii="Consolas" w:hAnsi="Consolas" w:eastAsia="宋体"/>
          <w:b w:val="0"/>
          <w:i w:val="0"/>
          <w:color w:val="0B5394"/>
          <w:sz w:val="20"/>
        </w:rPr>
        <w:t>F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行最后一段用 </w:t>
      </w:r>
      <w:r>
        <w:rPr>
          <w:rFonts w:ascii="Consolas" w:hAnsi="Consolas" w:eastAsia="宋体"/>
          <w:b w:val="0"/>
          <w:i w:val="0"/>
          <w:color w:val="0B5394"/>
          <w:sz w:val="20"/>
        </w:rPr>
        <w:t>getline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读到行尾。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737"/>
        <w:gridCol w:w="4932"/>
        <w:gridCol w:w="3969"/>
      </w:tblGrid>
      <w:tr w14:paraId="5A5144C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17365D"/>
            <w:vAlign w:val="center"/>
          </w:tcPr>
          <w:p w14:paraId="315ED7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标记</w:t>
            </w:r>
          </w:p>
        </w:tc>
        <w:tc>
          <w:tcPr>
            <w:tcW w:w="4932" w:type="dxa"/>
            <w:shd w:val="clear" w:color="auto" w:fill="17365D"/>
            <w:vAlign w:val="center"/>
          </w:tcPr>
          <w:p w14:paraId="24EAB34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3969" w:type="dxa"/>
            <w:shd w:val="clear" w:color="auto" w:fill="17365D"/>
            <w:vAlign w:val="center"/>
          </w:tcPr>
          <w:p w14:paraId="103358E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 w14:paraId="5943F63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737" w:type="dxa"/>
            <w:vAlign w:val="top"/>
          </w:tcPr>
          <w:p w14:paraId="6FD3F2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U</w:t>
            </w:r>
          </w:p>
        </w:tc>
        <w:tc>
          <w:tcPr>
            <w:tcW w:w="4932" w:type="dxa"/>
            <w:vAlign w:val="top"/>
          </w:tcPr>
          <w:p w14:paraId="638B234C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 昵称 出生日期 申请日期 所在地</w:t>
            </w:r>
          </w:p>
        </w:tc>
        <w:tc>
          <w:tcPr>
            <w:tcW w:w="3969" w:type="dxa"/>
            <w:vAlign w:val="top"/>
          </w:tcPr>
          <w:p w14:paraId="3DA962A6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用户基本资料</w:t>
            </w:r>
          </w:p>
        </w:tc>
      </w:tr>
      <w:tr w14:paraId="5BF63D6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737" w:type="dxa"/>
            <w:vAlign w:val="top"/>
          </w:tcPr>
          <w:p w14:paraId="40DDF6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O</w:t>
            </w:r>
          </w:p>
        </w:tc>
        <w:tc>
          <w:tcPr>
            <w:tcW w:w="4932" w:type="dxa"/>
            <w:vAlign w:val="top"/>
          </w:tcPr>
          <w:p w14:paraId="275348EF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 服务 [微信号]</w:t>
            </w:r>
          </w:p>
        </w:tc>
        <w:tc>
          <w:tcPr>
            <w:tcW w:w="3969" w:type="dxa"/>
            <w:vAlign w:val="top"/>
          </w:tcPr>
          <w:p w14:paraId="12D9E661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开通的服务；微信行额外带独立微信号</w:t>
            </w:r>
          </w:p>
        </w:tc>
      </w:tr>
      <w:tr w14:paraId="56CFBA9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737" w:type="dxa"/>
            <w:vAlign w:val="top"/>
          </w:tcPr>
          <w:p w14:paraId="4CBE6C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B</w:t>
            </w:r>
          </w:p>
        </w:tc>
        <w:tc>
          <w:tcPr>
            <w:tcW w:w="4932" w:type="dxa"/>
            <w:vAlign w:val="top"/>
          </w:tcPr>
          <w:p w14:paraId="2657151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 绑定的QQ</w:t>
            </w:r>
          </w:p>
        </w:tc>
        <w:tc>
          <w:tcPr>
            <w:tcW w:w="3969" w:type="dxa"/>
            <w:vAlign w:val="top"/>
          </w:tcPr>
          <w:p w14:paraId="512CEC11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微信绑定 QQ 的关系</w:t>
            </w:r>
          </w:p>
        </w:tc>
      </w:tr>
      <w:tr w14:paraId="795935A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737" w:type="dxa"/>
            <w:vAlign w:val="top"/>
          </w:tcPr>
          <w:p w14:paraId="21A851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F</w:t>
            </w:r>
          </w:p>
        </w:tc>
        <w:tc>
          <w:tcPr>
            <w:tcW w:w="4932" w:type="dxa"/>
            <w:vAlign w:val="top"/>
          </w:tcPr>
          <w:p w14:paraId="52274B38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主号A 主号B 服务 备注</w:t>
            </w:r>
          </w:p>
        </w:tc>
        <w:tc>
          <w:tcPr>
            <w:tcW w:w="3969" w:type="dxa"/>
            <w:vAlign w:val="top"/>
          </w:tcPr>
          <w:p w14:paraId="7E8AD2E9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A 对 B 的单向好友记录；A→B、B→A 各一条</w:t>
            </w:r>
          </w:p>
        </w:tc>
      </w:tr>
      <w:tr w14:paraId="74BF955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737" w:type="dxa"/>
            <w:vAlign w:val="top"/>
          </w:tcPr>
          <w:p w14:paraId="548F5B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G</w:t>
            </w:r>
          </w:p>
        </w:tc>
        <w:tc>
          <w:tcPr>
            <w:tcW w:w="4932" w:type="dxa"/>
            <w:vAlign w:val="top"/>
          </w:tcPr>
          <w:p w14:paraId="1BB1ABF1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群号 群名 服务 群主主号</w:t>
            </w:r>
          </w:p>
        </w:tc>
        <w:tc>
          <w:tcPr>
            <w:tcW w:w="3969" w:type="dxa"/>
            <w:vAlign w:val="top"/>
          </w:tcPr>
          <w:p w14:paraId="41C6C95E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群的基本信息</w:t>
            </w:r>
          </w:p>
        </w:tc>
      </w:tr>
      <w:tr w14:paraId="546C96A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737" w:type="dxa"/>
            <w:vAlign w:val="top"/>
          </w:tcPr>
          <w:p w14:paraId="7C51457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K</w:t>
            </w:r>
          </w:p>
        </w:tc>
        <w:tc>
          <w:tcPr>
            <w:tcW w:w="4932" w:type="dxa"/>
            <w:vAlign w:val="top"/>
          </w:tcPr>
          <w:p w14:paraId="32BDD5B0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群号 服务 成员主号 角色</w:t>
            </w:r>
          </w:p>
        </w:tc>
        <w:tc>
          <w:tcPr>
            <w:tcW w:w="3969" w:type="dxa"/>
            <w:vAlign w:val="top"/>
          </w:tcPr>
          <w:p w14:paraId="1853F01B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群成员及角色；群主由 G 行恢复</w:t>
            </w:r>
          </w:p>
        </w:tc>
      </w:tr>
    </w:tbl>
    <w:p w14:paraId="655305BA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读取顺序固定为六遍：U → O → B → F → G → K。先建用户，再建账号，再绑定，再连好友，再建群，最后补成员；这样任何一条记录引用另一个对象时，对方一定已经存在。</w:t>
      </w:r>
    </w:p>
    <w:p w14:paraId="7F557FDF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7. 怎么读后面的逐行表</w:t>
      </w:r>
    </w:p>
    <w:p w14:paraId="08F42375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>行号列显示这一组代码在原文件中的起止行；代码列保持原缩进，方便直接对照源文件。</w:t>
      </w:r>
    </w:p>
    <w:p w14:paraId="49E15DA8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>同一逻辑块的连续行共用一条说明；每个代码行仍然单独占一行并带行号，说明里点到关键行时会写出它的行号。</w:t>
      </w:r>
    </w:p>
    <w:p w14:paraId="28BC3B91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说明列描述这一组代码的“目的 + 关键细节”，不是把代码翻译成中文。遇到多行 </w:t>
      </w:r>
      <w:r>
        <w:rPr>
          <w:rFonts w:ascii="Consolas" w:hAnsi="Consolas" w:eastAsia="宋体"/>
          <w:b w:val="0"/>
          <w:i w:val="0"/>
          <w:color w:val="0B5394"/>
          <w:sz w:val="20"/>
        </w:rPr>
        <w:t>cout</w:t>
      </w:r>
      <w:r>
        <w:rPr>
          <w:rFonts w:ascii="宋体" w:hAnsi="宋体" w:eastAsia="宋体"/>
          <w:b w:val="0"/>
          <w:i w:val="0"/>
          <w:color w:val="1F2937"/>
          <w:sz w:val="21"/>
        </w:rPr>
        <w:t>、循环体、初始化列表时，会把它们当成一个逻辑步骤解释。</w:t>
      </w:r>
    </w:p>
    <w:p w14:paraId="474DD5BB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>函数级的总览写在每个小节的“本段作用”里；逐行表里再解释每一行为什么这么写。</w:t>
      </w:r>
    </w:p>
    <w:p w14:paraId="6AF3B4A0">
      <w:pPr>
        <w:spacing w:after="40"/>
        <w:ind w:left="369" w:hanging="198"/>
      </w:pPr>
      <w:r>
        <w:rPr>
          <w:rFonts w:ascii="宋体" w:hAnsi="宋体" w:eastAsia="宋体"/>
          <w:b/>
          <w:i w:val="0"/>
          <w:color w:val="2E75B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看到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>User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>Account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时，它们分别等价于 </w:t>
      </w:r>
      <w:r>
        <w:rPr>
          <w:rFonts w:ascii="Consolas" w:hAnsi="Consolas" w:eastAsia="宋体"/>
          <w:b w:val="0"/>
          <w:i w:val="0"/>
          <w:color w:val="0B5394"/>
          <w:sz w:val="20"/>
        </w:rPr>
        <w:t>UserWRH</w:t>
      </w:r>
      <w:r>
        <w:rPr>
          <w:rFonts w:ascii="宋体" w:hAnsi="宋体" w:eastAsia="宋体"/>
          <w:b w:val="0"/>
          <w:i w:val="0"/>
          <w:color w:val="1F2937"/>
          <w:sz w:val="21"/>
        </w:rPr>
        <w:t>、</w:t>
      </w:r>
      <w:r>
        <w:rPr>
          <w:rFonts w:ascii="Consolas" w:hAnsi="Consolas" w:eastAsia="宋体"/>
          <w:b w:val="0"/>
          <w:i w:val="0"/>
          <w:color w:val="0B5394"/>
          <w:sz w:val="20"/>
        </w:rPr>
        <w:t>MicroAccountWRH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；这是 </w:t>
      </w:r>
      <w:r>
        <w:rPr>
          <w:rFonts w:ascii="Consolas" w:hAnsi="Consolas" w:eastAsia="宋体"/>
          <w:b w:val="0"/>
          <w:i w:val="0"/>
          <w:color w:val="0B5394"/>
          <w:sz w:val="20"/>
        </w:rPr>
        <w:t>ShortTypes.h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提供的短别名。</w:t>
      </w:r>
    </w:p>
    <w:p w14:paraId="62BC5698">
      <w:pPr>
        <w:pStyle w:val="3"/>
        <w:pageBreakBefore/>
        <w:pBdr>
          <w:bottom w:val="single" w:color="2E75B6" w:sz="8" w:space="4"/>
        </w:pBdr>
      </w:pPr>
      <w:bookmarkStart w:id="1" w:name="_Toc8659"/>
      <w:r>
        <w:rPr>
          <w:rFonts w:ascii="微软雅黑" w:hAnsi="微软雅黑" w:eastAsia="微软雅黑"/>
          <w:b/>
          <w:i w:val="0"/>
          <w:color w:val="17365D"/>
          <w:sz w:val="40"/>
        </w:rPr>
        <w:t>文件 01｜ConstWRH.h</w:t>
      </w:r>
      <w:bookmarkEnd w:id="1"/>
    </w:p>
    <w:p w14:paraId="2F54E28B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59 行 · 14 个注释段 · 头文件</w:t>
      </w:r>
    </w:p>
    <w:p w14:paraId="0748947E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全局枚举与公共小工具：服务类型、群成员角色、中文名转换。</w:t>
      </w:r>
    </w:p>
    <w:p w14:paraId="50F0AF53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这个头文件不放任何对象数据，只放整个项目共用的“词典”：MicroType 规定平台支持哪几种微X服务，MemberRole 规定群里的角色等级，microName/roleName/openedToStr 负责把这些枚举翻译成屏幕上能看懂的中文。所有实现文件都可以包含它，不会产生链接冲突，因为函数都带 inline。</w:t>
      </w:r>
    </w:p>
    <w:p w14:paraId="586A468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文件头与头文件保护</w:t>
      </w:r>
    </w:p>
    <w:p w14:paraId="3056C67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开头五行为文件说明；随后用宏保证同一翻译单元只展开一次。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D653D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4D199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4A3D7D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F4B3C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E5F973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A6F38D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079848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7AA48B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ConstWRH.h</w:t>
            </w:r>
          </w:p>
          <w:p w14:paraId="32D0F1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全局枚举与公共小工具——服务类型、成员角色、名字转换</w:t>
            </w:r>
          </w:p>
          <w:p w14:paraId="242D6B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33E77A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4B8406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文件头注释：文件名、用途、作者、学号、班级。</w:t>
            </w:r>
          </w:p>
        </w:tc>
      </w:tr>
      <w:tr w14:paraId="3C3BE1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BDB09E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AAC098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18DB39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F72779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075EB3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w="5584" w:type="dxa"/>
            <w:vAlign w:val="top"/>
          </w:tcPr>
          <w:p w14:paraId="37CFF7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CONST_WRH_H</w:t>
            </w:r>
          </w:p>
          <w:p w14:paraId="5EA0D1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CONST_WRH_H</w:t>
            </w:r>
          </w:p>
        </w:tc>
        <w:tc>
          <w:tcPr>
            <w:tcW w:w="3345" w:type="dxa"/>
            <w:vAlign w:val="top"/>
          </w:tcPr>
          <w:p w14:paraId="0AC33E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guard：第一次包含时定义 CONST_WRH_H，之后重复包含会被跳过。</w:t>
            </w:r>
          </w:p>
        </w:tc>
      </w:tr>
    </w:tbl>
    <w:p w14:paraId="3195A358">
      <w:pPr>
        <w:spacing w:after="40"/>
      </w:pPr>
    </w:p>
    <w:p w14:paraId="5622C65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依赖头文件</w:t>
      </w:r>
    </w:p>
    <w:p w14:paraId="3977C0C2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枚举和字符串工具统一使用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499AAC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0D359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04000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3CB933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757DDB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4FAC11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8–10</w:t>
            </w:r>
          </w:p>
        </w:tc>
        <w:tc>
          <w:tcPr>
            <w:tcW w:w="5584" w:type="dxa"/>
            <w:vAlign w:val="top"/>
          </w:tcPr>
          <w:p w14:paraId="2EB9BF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FF377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2B4147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6BB95B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</w:t>
            </w:r>
          </w:p>
        </w:tc>
      </w:tr>
    </w:tbl>
    <w:p w14:paraId="1E7A4577">
      <w:pPr>
        <w:spacing w:after="40"/>
      </w:pPr>
    </w:p>
    <w:p w14:paraId="0ABAAA3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微X服务类型 MicroType</w:t>
      </w:r>
    </w:p>
    <w:p w14:paraId="5FCBA9B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用连续整数给三种服务编号，MCOUNT 既是总数也是无效值。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24B93C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B91E9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0E19A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6D7E9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8D8733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A4C420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11–13</w:t>
            </w:r>
          </w:p>
        </w:tc>
        <w:tc>
          <w:tcPr>
            <w:tcW w:w="5584" w:type="dxa"/>
            <w:vAlign w:val="top"/>
          </w:tcPr>
          <w:p w14:paraId="765AAE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5901F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微X 服务类型 ====================</w:t>
            </w:r>
          </w:p>
          <w:p w14:paraId="7A6915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以后要加“微商 / 微唱 / 微走”，在这里加一项，再把 MCOUNT 往后挪即可。</w:t>
            </w:r>
          </w:p>
        </w:tc>
        <w:tc>
          <w:tcPr>
            <w:tcW w:w="3345" w:type="dxa"/>
            <w:vAlign w:val="top"/>
          </w:tcPr>
          <w:p w14:paraId="3F7A1F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空行加注释，说明以后要扩展“微商/微唱/微走”时应在枚举里增加一项，并把 MCOUNT 往后挪。</w:t>
            </w:r>
          </w:p>
        </w:tc>
      </w:tr>
      <w:tr w14:paraId="0F8E11B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5EBE18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2E311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DE3D6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E3F826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4166B1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14–19</w:t>
            </w:r>
          </w:p>
        </w:tc>
        <w:tc>
          <w:tcPr>
            <w:tcW w:w="5584" w:type="dxa"/>
            <w:vAlign w:val="top"/>
          </w:tcPr>
          <w:p w14:paraId="48C3B3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enum MicroType {</w:t>
            </w:r>
          </w:p>
          <w:p w14:paraId="2CF94C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MQQ    = 0,   // QQ：与微博共享主号</w:t>
            </w:r>
          </w:p>
          <w:p w14:paraId="4AE61B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MWB    = 1,   // 微博：与QQ共享主号</w:t>
            </w:r>
          </w:p>
          <w:p w14:paraId="0F8E50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MWX    = 2,   // 微信：独立号码，可以绑定QQ</w:t>
            </w:r>
          </w:p>
          <w:p w14:paraId="2FD67C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MCOUNT = 3    // 服务总数；同时当“无效值”用，方便循环和判断</w:t>
            </w:r>
          </w:p>
          <w:p w14:paraId="5BD421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</w:tc>
        <w:tc>
          <w:tcPr>
            <w:tcW w:w="3345" w:type="dxa"/>
            <w:vAlign w:val="top"/>
          </w:tcPr>
          <w:p w14:paraId="1EE1D3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enum MicroType：MQQ=0、MWB=1、MWX=2 分别代表 QQ、微博、微信；MCOUNT=3 表示服务总数，函数返回 MCOUNT 时就表示“没有选中任何服务”。</w:t>
            </w:r>
          </w:p>
        </w:tc>
      </w:tr>
    </w:tbl>
    <w:p w14:paraId="7E86FEB1">
      <w:pPr>
        <w:spacing w:after="40"/>
      </w:pPr>
    </w:p>
    <w:p w14:paraId="596BA02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群成员角色 MemberRole</w:t>
      </w:r>
    </w:p>
    <w:p w14:paraId="6D3F733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角色的数值只是标识，真正判断权限时用的是角色名。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8B755E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A5F7A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BA25D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5D108F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C4222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77B744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20–21</w:t>
            </w:r>
          </w:p>
        </w:tc>
        <w:tc>
          <w:tcPr>
            <w:tcW w:w="5584" w:type="dxa"/>
            <w:vAlign w:val="top"/>
          </w:tcPr>
          <w:p w14:paraId="30D944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33534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群成员角色 ====================</w:t>
            </w:r>
          </w:p>
        </w:tc>
        <w:tc>
          <w:tcPr>
            <w:tcW w:w="3345" w:type="dxa"/>
            <w:vAlign w:val="top"/>
          </w:tcPr>
          <w:p w14:paraId="2F1BD4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空行加注释，引出群成员角色枚举。</w:t>
            </w:r>
          </w:p>
        </w:tc>
      </w:tr>
      <w:tr w14:paraId="1BD3885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BF6902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756A66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14103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53E4D2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0DA270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22–26</w:t>
            </w:r>
          </w:p>
        </w:tc>
        <w:tc>
          <w:tcPr>
            <w:tcW w:w="5584" w:type="dxa"/>
            <w:vAlign w:val="top"/>
          </w:tcPr>
          <w:p w14:paraId="554CEA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enum MemberRole {</w:t>
            </w:r>
          </w:p>
          <w:p w14:paraId="2BAB38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ROLE_OWNER  = 2,   // 群主</w:t>
            </w:r>
          </w:p>
          <w:p w14:paraId="34E3A6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ROLE_ADMIN  = 1,   // 管理员（只有QQ群有）</w:t>
            </w:r>
          </w:p>
          <w:p w14:paraId="14DCDD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ROLE_MEMBER = 0    // 普通成员</w:t>
            </w:r>
          </w:p>
          <w:p w14:paraId="68CEB8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</w:tc>
        <w:tc>
          <w:tcPr>
            <w:tcW w:w="3345" w:type="dxa"/>
            <w:vAlign w:val="top"/>
          </w:tcPr>
          <w:p w14:paraId="2D020D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enum MemberRole：群主=2、管理员=1、普通成员=0。QQ 群三种角色都会出现；微信群实际上只会出现群主和成员。</w:t>
            </w:r>
          </w:p>
        </w:tc>
      </w:tr>
    </w:tbl>
    <w:p w14:paraId="4A548DD7">
      <w:pPr>
        <w:spacing w:after="40"/>
      </w:pPr>
    </w:p>
    <w:p w14:paraId="32F07D6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枚举转中文名</w:t>
      </w:r>
    </w:p>
    <w:p w14:paraId="387771E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把内部整数翻译成界面文字，避免菜单里到处写死字符串。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0B201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6F376F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BEB13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F3D50C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AF1A88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8C167C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27–28</w:t>
            </w:r>
          </w:p>
        </w:tc>
        <w:tc>
          <w:tcPr>
            <w:tcW w:w="5584" w:type="dxa"/>
            <w:vAlign w:val="top"/>
          </w:tcPr>
          <w:p w14:paraId="7CA371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98D84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枚举 -&gt; 中文名</w:t>
            </w:r>
          </w:p>
        </w:tc>
        <w:tc>
          <w:tcPr>
            <w:tcW w:w="3345" w:type="dxa"/>
            <w:vAlign w:val="top"/>
          </w:tcPr>
          <w:p w14:paraId="1D2C2D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空行加注释：枚举到中文名的转换。</w:t>
            </w:r>
          </w:p>
        </w:tc>
      </w:tr>
      <w:tr w14:paraId="2AF1843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10677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B70B98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3F7613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3934AE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35E8E7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29–36</w:t>
            </w:r>
          </w:p>
        </w:tc>
        <w:tc>
          <w:tcPr>
            <w:tcW w:w="5584" w:type="dxa"/>
            <w:vAlign w:val="top"/>
          </w:tcPr>
          <w:p w14:paraId="6371AD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inline const char* microName(MicroType t) {</w:t>
            </w:r>
          </w:p>
          <w:p w14:paraId="6F72E2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switch (t) {</w:t>
            </w:r>
          </w:p>
          <w:p w14:paraId="549804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MQQ: return "QQ";</w:t>
            </w:r>
          </w:p>
          <w:p w14:paraId="5DB846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MWB: return "微博";</w:t>
            </w:r>
          </w:p>
          <w:p w14:paraId="44E289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MWX: return "微信";</w:t>
            </w:r>
          </w:p>
          <w:p w14:paraId="3B2ACE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default:  return "未知";</w:t>
            </w:r>
          </w:p>
          <w:p w14:paraId="1FBED3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6EE171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7BC0C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microName：switch 把 MicroType 转成“QQ/微博/微信”，default 返回“未知”，保证任何非法值也有输出。</w:t>
            </w:r>
          </w:p>
        </w:tc>
      </w:tr>
      <w:tr w14:paraId="10EE69A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C0873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C2162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B31493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89C0F1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787001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37–38</w:t>
            </w:r>
          </w:p>
        </w:tc>
        <w:tc>
          <w:tcPr>
            <w:tcW w:w="5584" w:type="dxa"/>
            <w:vAlign w:val="top"/>
          </w:tcPr>
          <w:p w14:paraId="191619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C6ED3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角色 -&gt; 中文名</w:t>
            </w:r>
          </w:p>
        </w:tc>
        <w:tc>
          <w:tcPr>
            <w:tcW w:w="3345" w:type="dxa"/>
            <w:vAlign w:val="top"/>
          </w:tcPr>
          <w:p w14:paraId="23EFDD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空行加注释：角色到中文名。</w:t>
            </w:r>
          </w:p>
        </w:tc>
      </w:tr>
      <w:tr w14:paraId="69899A7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1F1F94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535C75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72D1D2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7BAB04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06E043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39–45</w:t>
            </w:r>
          </w:p>
        </w:tc>
        <w:tc>
          <w:tcPr>
            <w:tcW w:w="5584" w:type="dxa"/>
            <w:vAlign w:val="top"/>
          </w:tcPr>
          <w:p w14:paraId="2577DC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inline const char* roleName(int r) {</w:t>
            </w:r>
          </w:p>
          <w:p w14:paraId="38611E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switch (r) {</w:t>
            </w:r>
          </w:p>
          <w:p w14:paraId="3D0010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ROLE_OWNER: return "群主";</w:t>
            </w:r>
          </w:p>
          <w:p w14:paraId="54E5A6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case ROLE_ADMIN: return "管理员";</w:t>
            </w:r>
          </w:p>
          <w:p w14:paraId="0360FE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default:         return "成员";</w:t>
            </w:r>
          </w:p>
          <w:p w14:paraId="72A865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AC070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F3C14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roleName：群主/管理员返回对应文字，其余一律返回“成员”，所以传入未知角色也不会崩溃。</w:t>
            </w:r>
          </w:p>
        </w:tc>
      </w:tr>
    </w:tbl>
    <w:p w14:paraId="224038E9">
      <w:pPr>
        <w:spacing w:after="40"/>
      </w:pPr>
    </w:p>
    <w:p w14:paraId="7506FDE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已开通服务集合转字符串</w:t>
      </w:r>
    </w:p>
    <w:p w14:paraId="0416DAE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把一个 set&lt;MicroType&gt; 拼成“QQ、微博、微信”这种一行文字。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4DFDFB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B4C65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F29B56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69EA45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9DF4B3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2383E9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46–47</w:t>
            </w:r>
          </w:p>
        </w:tc>
        <w:tc>
          <w:tcPr>
            <w:tcW w:w="5584" w:type="dxa"/>
            <w:vAlign w:val="top"/>
          </w:tcPr>
          <w:p w14:paraId="425E81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659EF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把“已开通服务集合”拼成一行中文，例如：QQ、微博、微信</w:t>
            </w:r>
          </w:p>
        </w:tc>
        <w:tc>
          <w:tcPr>
            <w:tcW w:w="3345" w:type="dxa"/>
            <w:vAlign w:val="top"/>
          </w:tcPr>
          <w:p w14:paraId="24A4F7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空行加注释，说明这个函数用于展示“已开通服务”。</w:t>
            </w:r>
          </w:p>
        </w:tc>
      </w:tr>
      <w:tr w14:paraId="5AA3611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C33F04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9AE858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83CD4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3B9EE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C36DB8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48–57</w:t>
            </w:r>
          </w:p>
        </w:tc>
        <w:tc>
          <w:tcPr>
            <w:tcW w:w="5584" w:type="dxa"/>
            <w:vAlign w:val="top"/>
          </w:tcPr>
          <w:p w14:paraId="058145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inline std::string openedToStr(const std::set&lt;MicroType&gt;&amp; s) {</w:t>
            </w:r>
          </w:p>
          <w:p w14:paraId="4CDA2A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r;</w:t>
            </w:r>
          </w:p>
          <w:p w14:paraId="47CE6B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(int i = 0; i &lt; MCOUNT; ++i) {</w:t>
            </w:r>
          </w:p>
          <w:p w14:paraId="0CE0E4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(!s.count((MicroType)i)) continue;</w:t>
            </w:r>
          </w:p>
          <w:p w14:paraId="329FEA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(!r.empty()) r += "、";</w:t>
            </w:r>
          </w:p>
          <w:p w14:paraId="687C71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 += microName((MicroType)i);</w:t>
            </w:r>
          </w:p>
          <w:p w14:paraId="0F10C9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2F1546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(r.empty()) r = "（未开通）";</w:t>
            </w:r>
          </w:p>
          <w:p w14:paraId="0F712C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r;</w:t>
            </w:r>
          </w:p>
          <w:p w14:paraId="78BDA5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140A7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openedToStr：按 0..MCOUNT-1 的固定顺序遍历，跳过未开通的服务，用“、”连接；如果集合为空，返回“（未开通）”。</w:t>
            </w:r>
          </w:p>
        </w:tc>
      </w:tr>
      <w:tr w14:paraId="4BDF0A8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CF8D6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42386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617C6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5A6D9B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03B152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58–59</w:t>
            </w:r>
          </w:p>
        </w:tc>
        <w:tc>
          <w:tcPr>
            <w:tcW w:w="5584" w:type="dxa"/>
            <w:vAlign w:val="top"/>
          </w:tcPr>
          <w:p w14:paraId="138215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49C3E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6A0547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62E6A5E9">
      <w:pPr>
        <w:spacing w:after="40"/>
      </w:pPr>
    </w:p>
    <w:p w14:paraId="4178E96F">
      <w:pPr>
        <w:pStyle w:val="3"/>
        <w:pageBreakBefore/>
        <w:pBdr>
          <w:bottom w:val="single" w:color="2E75B6" w:sz="8" w:space="4"/>
        </w:pBdr>
      </w:pPr>
      <w:bookmarkStart w:id="2" w:name="_Toc8764"/>
      <w:r>
        <w:rPr>
          <w:rFonts w:ascii="微软雅黑" w:hAnsi="微软雅黑" w:eastAsia="微软雅黑"/>
          <w:b/>
          <w:i w:val="0"/>
          <w:color w:val="17365D"/>
          <w:sz w:val="40"/>
        </w:rPr>
        <w:t>文件 02｜ShortTypes.h</w:t>
      </w:r>
      <w:bookmarkEnd w:id="2"/>
    </w:p>
    <w:p w14:paraId="5E29E188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46 行 · 6 个注释段 · 头文件</w:t>
      </w:r>
    </w:p>
    <w:p w14:paraId="5AC14324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只给 .cpp 使用的短类型别名，让实现代码不必满屏写 WRH。</w:t>
      </w:r>
    </w:p>
    <w:p w14:paraId="5D15B115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题目要求类名统一带姓名缩写 WRH，所以真正定义类型的头文件仍然叫 UserWRH、GroupWRH 等。但 .cpp 里每写一次变量就要写一遍 WRH 会很啰嗦，于是这里用 using 给它们起别名。别名不是新类型，编译器看到的仍然是 UserWRH；它只是同一个类型的另一个拼写。头文件本身不包含任何类定义，只用前向声明，因此不会造成循环包含。</w:t>
      </w:r>
    </w:p>
    <w:p w14:paraId="44022D5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文件头与头文件保护</w:t>
      </w:r>
    </w:p>
    <w:p w14:paraId="0876FCD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说明别名头的用途，并加 include guard。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4AAE8D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DBC74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AEC5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98E9A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A6FB74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5C1A3F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4A78A8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013551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ShortTypes.h</w:t>
            </w:r>
          </w:p>
          <w:p w14:paraId="610E91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类名不变，给实现代码用的短类型别名</w:t>
            </w:r>
          </w:p>
          <w:p w14:paraId="5E40E9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5ADFD8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3218CD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文件头注释：文件名、用途、作者信息。</w:t>
            </w:r>
          </w:p>
        </w:tc>
      </w:tr>
      <w:tr w14:paraId="000AE3F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0B1A2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B4A566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AD295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D31DAC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77943D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w="5584" w:type="dxa"/>
            <w:vAlign w:val="top"/>
          </w:tcPr>
          <w:p w14:paraId="7DAF3E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SHORT_TYPES_H</w:t>
            </w:r>
          </w:p>
          <w:p w14:paraId="3C23BF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SHORT_TYPES_H</w:t>
            </w:r>
          </w:p>
        </w:tc>
        <w:tc>
          <w:tcPr>
            <w:tcW w:w="3345" w:type="dxa"/>
            <w:vAlign w:val="top"/>
          </w:tcPr>
          <w:p w14:paraId="41BD11B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guard：SHORT_TYPES_H 只允许展开一次。</w:t>
            </w:r>
          </w:p>
        </w:tc>
      </w:tr>
      <w:tr w14:paraId="2D1B88F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4D9747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23343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56419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27088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0139EF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8–13</w:t>
            </w:r>
          </w:p>
        </w:tc>
        <w:tc>
          <w:tcPr>
            <w:tcW w:w="5584" w:type="dxa"/>
            <w:vAlign w:val="top"/>
          </w:tcPr>
          <w:p w14:paraId="713CEB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12912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1F41FF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93D2B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题目要求类名统一带姓名缩写 WRH，所以 .h 里的类名保持 UserWRH 等不动。</w:t>
            </w:r>
          </w:p>
          <w:p w14:paraId="600888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这个头文件只给 .cpp 用：给常用类起短别名，避免实现代码满屏 WRH。</w:t>
            </w:r>
          </w:p>
          <w:p w14:paraId="39391F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例如 User 就是 UserWRH，Account 就是 MicroAccountWRH，两者是同一个类型。</w:t>
            </w:r>
          </w:p>
        </w:tc>
        <w:tc>
          <w:tcPr>
            <w:tcW w:w="3345" w:type="dxa"/>
            <w:vAlign w:val="top"/>
          </w:tcPr>
          <w:p w14:paraId="102EC6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标准库）。空行加三段说明：类名保持 WRH 是为了满足题目；这个头只给 .cpp 用；User 与 UserWRH 是同一个类型。</w:t>
            </w:r>
          </w:p>
        </w:tc>
      </w:tr>
    </w:tbl>
    <w:p w14:paraId="34D89538">
      <w:pPr>
        <w:spacing w:after="40"/>
      </w:pPr>
    </w:p>
    <w:p w14:paraId="6ACBD26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前向声明</w:t>
      </w:r>
    </w:p>
    <w:p w14:paraId="45C277C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先告诉编译器“这些类存在”，后面才能写 using 别名。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99FF5A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C33E5D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6E680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A241C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5063B1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5E440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14–28</w:t>
            </w:r>
          </w:p>
        </w:tc>
        <w:tc>
          <w:tcPr>
            <w:tcW w:w="5584" w:type="dxa"/>
            <w:vAlign w:val="top"/>
          </w:tcPr>
          <w:p w14:paraId="69BEAAE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BaseInfoWRH;</w:t>
            </w:r>
          </w:p>
          <w:p w14:paraId="0741FE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  <w:p w14:paraId="2F566D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MicroAccountWRH;</w:t>
            </w:r>
          </w:p>
          <w:p w14:paraId="796CDF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QQAccountWRH;</w:t>
            </w:r>
          </w:p>
          <w:p w14:paraId="621F33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WeiboAccountWRH;</w:t>
            </w:r>
          </w:p>
          <w:p w14:paraId="7CC24D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WeChatAccountWRH;</w:t>
            </w:r>
          </w:p>
          <w:p w14:paraId="791FCDB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FriendInfoWRH;</w:t>
            </w:r>
          </w:p>
          <w:p w14:paraId="2ED006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FriendBookWRH;</w:t>
            </w:r>
          </w:p>
          <w:p w14:paraId="16C76F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GroupMemberWRH;</w:t>
            </w:r>
          </w:p>
          <w:p w14:paraId="60B22F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GroupMemberBookWRH;</w:t>
            </w:r>
          </w:p>
          <w:p w14:paraId="35B867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GroupWRH;</w:t>
            </w:r>
          </w:p>
          <w:p w14:paraId="273180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QQGroupWRH;</w:t>
            </w:r>
          </w:p>
          <w:p w14:paraId="0A74C0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WeChatGroupWRH;</w:t>
            </w:r>
          </w:p>
          <w:p w14:paraId="566808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MyDateWRH;</w:t>
            </w:r>
          </w:p>
          <w:p w14:paraId="0C9252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PlatformWRH;</w:t>
            </w:r>
          </w:p>
        </w:tc>
        <w:tc>
          <w:tcPr>
            <w:tcW w:w="3345" w:type="dxa"/>
            <w:vAlign w:val="top"/>
          </w:tcPr>
          <w:p w14:paraId="6E140F5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逐个前向声明项目里的 15 个类。这里不需要知道类的成员，只需要类名，所以不用 include 任何头文件。</w:t>
            </w:r>
          </w:p>
        </w:tc>
      </w:tr>
    </w:tbl>
    <w:p w14:paraId="58B1AF3A">
      <w:pPr>
        <w:spacing w:after="40"/>
      </w:pPr>
    </w:p>
    <w:p w14:paraId="59E948F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短别名</w:t>
      </w:r>
    </w:p>
    <w:p w14:paraId="495C97A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using 右侧是真实类名，左侧是实现代码里使用的短名字。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B5F8D9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4A064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9D7B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E4BFD4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81D9BA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93CB4F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29–44</w:t>
            </w:r>
          </w:p>
        </w:tc>
        <w:tc>
          <w:tcPr>
            <w:tcW w:w="5584" w:type="dxa"/>
            <w:vAlign w:val="top"/>
          </w:tcPr>
          <w:p w14:paraId="0B04B5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89307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BaseInfo      = BaseInfoWRH;</w:t>
            </w:r>
          </w:p>
          <w:p w14:paraId="7C1F46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User          = UserWRH;</w:t>
            </w:r>
          </w:p>
          <w:p w14:paraId="58015F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Account       = MicroAccountWRH;</w:t>
            </w:r>
          </w:p>
          <w:p w14:paraId="31182CE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QQAccount     = QQAccountWRH;</w:t>
            </w:r>
          </w:p>
          <w:p w14:paraId="429E8B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WeiboAccount  = WeiboAccountWRH;</w:t>
            </w:r>
          </w:p>
          <w:p w14:paraId="300C0D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WeChatAccount = WeChatAccountWRH;</w:t>
            </w:r>
          </w:p>
          <w:p w14:paraId="6B2F42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FriendInfo    = FriendInfoWRH;</w:t>
            </w:r>
          </w:p>
          <w:p w14:paraId="53F830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FriendBook    = FriendBookWRH;</w:t>
            </w:r>
          </w:p>
          <w:p w14:paraId="4E1A5F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GroupMember   = GroupMemberWRH;</w:t>
            </w:r>
          </w:p>
          <w:p w14:paraId="3BEA71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MemberBook    = GroupMemberBookWRH;</w:t>
            </w:r>
          </w:p>
          <w:p w14:paraId="769D71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Group         = GroupWRH;</w:t>
            </w:r>
          </w:p>
          <w:p w14:paraId="3E7D302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QQGroup       = QQGroupWRH;</w:t>
            </w:r>
          </w:p>
          <w:p w14:paraId="135E3E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WeChatGroup   = WeChatGroupWRH;</w:t>
            </w:r>
          </w:p>
          <w:p w14:paraId="46696E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Date          = MyDateWRH;</w:t>
            </w:r>
          </w:p>
          <w:p w14:paraId="73BDB8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Platform      = PlatformWRH;</w:t>
            </w:r>
          </w:p>
        </w:tc>
        <w:tc>
          <w:tcPr>
            <w:tcW w:w="3345" w:type="dxa"/>
            <w:vAlign w:val="top"/>
          </w:tcPr>
          <w:p w14:paraId="4458B8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建立别名：BaseInfo、User、Account、QQAccount、WeiboAccount、WeChatAccount、FriendInfo、FriendBook、GroupMember、MemberBook、Group、QQGroup、WeChatGroup、Date、Platform。它们分别等价于对应的 WRH 类。</w:t>
            </w:r>
          </w:p>
        </w:tc>
      </w:tr>
      <w:tr w14:paraId="1A866F6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81C7BB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56EF9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66E888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61426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7EBAFF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45–46</w:t>
            </w:r>
          </w:p>
        </w:tc>
        <w:tc>
          <w:tcPr>
            <w:tcW w:w="5584" w:type="dxa"/>
            <w:vAlign w:val="top"/>
          </w:tcPr>
          <w:p w14:paraId="06967C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FFF3FE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5563FEF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1087E749">
      <w:pPr>
        <w:spacing w:after="40"/>
      </w:pPr>
    </w:p>
    <w:p w14:paraId="7F4CBF43">
      <w:pPr>
        <w:pStyle w:val="3"/>
        <w:pageBreakBefore/>
        <w:pBdr>
          <w:bottom w:val="single" w:color="2E75B6" w:sz="8" w:space="4"/>
        </w:pBdr>
      </w:pPr>
      <w:bookmarkStart w:id="3" w:name="_Toc4834"/>
      <w:r>
        <w:rPr>
          <w:rFonts w:ascii="微软雅黑" w:hAnsi="微软雅黑" w:eastAsia="微软雅黑"/>
          <w:b/>
          <w:i w:val="0"/>
          <w:color w:val="17365D"/>
          <w:sz w:val="40"/>
        </w:rPr>
        <w:t>文件 03｜MyDateWRH.h</w:t>
      </w:r>
      <w:bookmarkEnd w:id="3"/>
    </w:p>
    <w:p w14:paraId="3241EE5E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31 行 · 11 个注释段 · 头文件</w:t>
      </w:r>
    </w:p>
    <w:p w14:paraId="459D377F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日期类：保存年月日、计算相差天数、与 YYYY-MM-DD 字符串互转。</w:t>
      </w:r>
    </w:p>
    <w:p w14:paraId="3B203CA2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这个类刻意不用 &lt;chrono&gt;，而是把公历换算过程写出来，方便课设答辩时讲清楚。它只负责三件事：保存 y/m/d、把日期换算成距 1970-01-01 的天数、把字符串解析成日期。有了“天数”这个统一刻度，两个日期相减就变成普通整数减法。</w:t>
      </w:r>
    </w:p>
    <w:p w14:paraId="4BDCF4B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3CD8885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声明日期类的数据与接口。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893D16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3ADB4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A35624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90C814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5BC77F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A8B34D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7F746C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06AC89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MyDateWRH.h</w:t>
            </w:r>
          </w:p>
          <w:p w14:paraId="370E22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日期类——出生日期、T龄申请日期的表示与天数计算</w:t>
            </w:r>
          </w:p>
          <w:p w14:paraId="05DB8F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4AEA2F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14C858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文件头注释：文件名、用途、作者信息。</w:t>
            </w:r>
          </w:p>
        </w:tc>
      </w:tr>
      <w:tr w14:paraId="52A1859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3EB0DD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2A8BF4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082873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0CFCD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E7AB3A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w="5584" w:type="dxa"/>
            <w:vAlign w:val="top"/>
          </w:tcPr>
          <w:p w14:paraId="4432BF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MYDATE_WRH_H</w:t>
            </w:r>
          </w:p>
          <w:p w14:paraId="691CF5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MYDATE_WRH_H</w:t>
            </w:r>
          </w:p>
        </w:tc>
        <w:tc>
          <w:tcPr>
            <w:tcW w:w="3345" w:type="dxa"/>
            <w:vAlign w:val="top"/>
          </w:tcPr>
          <w:p w14:paraId="04E354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guard：MYDATE_WRH_H。</w:t>
            </w:r>
          </w:p>
        </w:tc>
      </w:tr>
      <w:tr w14:paraId="798DEFB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22857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875D6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339A5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118A3F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88B71E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8–10</w:t>
            </w:r>
          </w:p>
        </w:tc>
        <w:tc>
          <w:tcPr>
            <w:tcW w:w="5584" w:type="dxa"/>
            <w:vAlign w:val="top"/>
          </w:tcPr>
          <w:p w14:paraId="607A0D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4CB1D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1E11B31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76CEE8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</w:t>
            </w:r>
          </w:p>
        </w:tc>
      </w:tr>
      <w:tr w14:paraId="32B5CB4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8A1F1D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0FA4B4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6DF69D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9F2BC0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CCEA1A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11–14</w:t>
            </w:r>
          </w:p>
        </w:tc>
        <w:tc>
          <w:tcPr>
            <w:tcW w:w="5584" w:type="dxa"/>
            <w:vAlign w:val="top"/>
          </w:tcPr>
          <w:p w14:paraId="20F8D5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C4B49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日期类：只做三件事——存年月日、算相差天数、和字符串互转。</w:t>
            </w:r>
          </w:p>
          <w:p w14:paraId="22EEE5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不直接上 &lt;chrono&gt;，是为了让日期计算过程在课设里一眼能看懂。</w:t>
            </w:r>
          </w:p>
          <w:p w14:paraId="54DB93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MyDateWRH {</w:t>
            </w:r>
          </w:p>
        </w:tc>
        <w:tc>
          <w:tcPr>
            <w:tcW w:w="3345" w:type="dxa"/>
            <w:vAlign w:val="top"/>
          </w:tcPr>
          <w:p w14:paraId="5D65E5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注释说明设计取舍：不用 chrono，是为了让日期计算在课设里一眼能看懂；随后声明 class MyDateWRH。</w:t>
            </w:r>
          </w:p>
        </w:tc>
      </w:tr>
    </w:tbl>
    <w:p w14:paraId="3A0CB639">
      <w:pPr>
        <w:spacing w:after="40"/>
      </w:pPr>
    </w:p>
    <w:p w14:paraId="2C6485A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数据成员与构造</w:t>
      </w:r>
    </w:p>
    <w:p w14:paraId="45C0C372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年月日直接公开，类很小，读写方便。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9F181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93E60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A5E53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D228B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E3889B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BD7FB3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15–16</w:t>
            </w:r>
          </w:p>
        </w:tc>
        <w:tc>
          <w:tcPr>
            <w:tcW w:w="5584" w:type="dxa"/>
            <w:vAlign w:val="top"/>
          </w:tcPr>
          <w:p w14:paraId="1ACD5A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60D384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y, m, d;   // 年、月、日；类很小，直接公开，读写方便</w:t>
            </w:r>
          </w:p>
        </w:tc>
        <w:tc>
          <w:tcPr>
            <w:tcW w:w="3345" w:type="dxa"/>
            <w:vAlign w:val="top"/>
          </w:tcPr>
          <w:p w14:paraId="375113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public 的 y、m、d 三个整数，分别表示年、月、日。</w:t>
            </w:r>
          </w:p>
        </w:tc>
      </w:tr>
      <w:tr w14:paraId="510CEF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37B68E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0CB3E4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1C7AF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990613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5B9F50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17–19</w:t>
            </w:r>
          </w:p>
        </w:tc>
        <w:tc>
          <w:tcPr>
            <w:tcW w:w="5584" w:type="dxa"/>
            <w:vAlign w:val="top"/>
          </w:tcPr>
          <w:p w14:paraId="2E6B18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58C16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MyDateWRH(int yy = 2000, int mm = 1, int dd = 1)</w:t>
            </w:r>
          </w:p>
          <w:p w14:paraId="4CA913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y(yy), m(mm), d(dd) {}</w:t>
            </w:r>
          </w:p>
        </w:tc>
        <w:tc>
          <w:tcPr>
            <w:tcW w:w="3345" w:type="dxa"/>
            <w:vAlign w:val="top"/>
          </w:tcPr>
          <w:p w14:paraId="55FF90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构造函数带默认值 2000-01-01；初始化列表把三个成员按顺序赋值。</w:t>
            </w:r>
          </w:p>
        </w:tc>
      </w:tr>
    </w:tbl>
    <w:p w14:paraId="0F28913F">
      <w:pPr>
        <w:spacing w:after="40"/>
      </w:pPr>
    </w:p>
    <w:p w14:paraId="571660F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日期运算接口</w:t>
      </w:r>
    </w:p>
    <w:p w14:paraId="0460EB9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today 取今天，days 转天数，diff 做减法。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E2237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6C8693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04DD9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AF6CE6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C1CD94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D65E04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20–21</w:t>
            </w:r>
          </w:p>
        </w:tc>
        <w:tc>
          <w:tcPr>
            <w:tcW w:w="5584" w:type="dxa"/>
            <w:vAlign w:val="top"/>
          </w:tcPr>
          <w:p w14:paraId="274E77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E48A4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MyDateWRH today();              // 取系统当前日期</w:t>
            </w:r>
          </w:p>
        </w:tc>
        <w:tc>
          <w:tcPr>
            <w:tcW w:w="3345" w:type="dxa"/>
            <w:vAlign w:val="top"/>
          </w:tcPr>
          <w:p w14:paraId="5B40DE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static today()：取系统当前日期，返回一个 MyDateWRH 对象。</w:t>
            </w:r>
          </w:p>
        </w:tc>
      </w:tr>
      <w:tr w14:paraId="5BB6EC5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56EDBA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B1DCE0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17763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20CC4D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C223EC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22–23</w:t>
            </w:r>
          </w:p>
        </w:tc>
        <w:tc>
          <w:tcPr>
            <w:tcW w:w="5584" w:type="dxa"/>
            <w:vAlign w:val="top"/>
          </w:tcPr>
          <w:p w14:paraId="426C7A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days() const;                     // 距 1970-01-01 的天数</w:t>
            </w:r>
          </w:p>
          <w:p w14:paraId="262AFC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diff(const MyDateWRH&amp; o) const {  // this - o，单位：天</w:t>
            </w:r>
          </w:p>
        </w:tc>
        <w:tc>
          <w:tcPr>
            <w:tcW w:w="3345" w:type="dxa"/>
            <w:vAlign w:val="top"/>
          </w:tcPr>
          <w:p w14:paraId="67C78F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days()：把当前日期换算成距 1970-01-01 的天数；diff 直接返回 this-&gt;days() - o.days()。</w:t>
            </w:r>
          </w:p>
        </w:tc>
      </w:tr>
      <w:tr w14:paraId="5136597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55456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B18AAD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426AB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24C49E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88DD20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24–25</w:t>
            </w:r>
          </w:p>
        </w:tc>
        <w:tc>
          <w:tcPr>
            <w:tcW w:w="5584" w:type="dxa"/>
            <w:vAlign w:val="top"/>
          </w:tcPr>
          <w:p w14:paraId="3131C0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days() - o.days();</w:t>
            </w:r>
          </w:p>
          <w:p w14:paraId="5166FE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7CA685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diff 用一行内联函数实现，单位是天，结果为正表示 this 更晚。</w:t>
            </w:r>
          </w:p>
        </w:tc>
      </w:tr>
    </w:tbl>
    <w:p w14:paraId="1D4B856F">
      <w:pPr>
        <w:spacing w:after="40"/>
      </w:pPr>
    </w:p>
    <w:p w14:paraId="5779364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字符串接口</w:t>
      </w:r>
    </w:p>
    <w:p w14:paraId="735F552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str 输出，parse 输入并校验。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9DBF82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B63F20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6737DD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7646B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DE91CC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4E0DC8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26–28</w:t>
            </w:r>
          </w:p>
        </w:tc>
        <w:tc>
          <w:tcPr>
            <w:tcW w:w="5584" w:type="dxa"/>
            <w:vAlign w:val="top"/>
          </w:tcPr>
          <w:p w14:paraId="5AC627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C555D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str() const;               // 转成 "YYYY-MM-DD"</w:t>
            </w:r>
          </w:p>
          <w:p w14:paraId="25B332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parse(const std::string&amp; s);      // 解析 "YYYY-MM-DD"，非法返回 false</w:t>
            </w:r>
          </w:p>
        </w:tc>
        <w:tc>
          <w:tcPr>
            <w:tcW w:w="3345" w:type="dxa"/>
            <w:vAlign w:val="top"/>
          </w:tcPr>
          <w:p w14:paraId="295BAE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str() 转成 YYYY-MM-DD；parse() 解析同样格式，非法输入返回 false。</w:t>
            </w:r>
          </w:p>
        </w:tc>
      </w:tr>
      <w:tr w14:paraId="0599E4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F84517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FFC28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1A887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EE1B9E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A097FB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29–31</w:t>
            </w:r>
          </w:p>
        </w:tc>
        <w:tc>
          <w:tcPr>
            <w:tcW w:w="5584" w:type="dxa"/>
            <w:vAlign w:val="top"/>
          </w:tcPr>
          <w:p w14:paraId="477D6A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5506D5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B1CFE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4EAAAF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5F284937">
      <w:pPr>
        <w:spacing w:after="40"/>
      </w:pPr>
    </w:p>
    <w:p w14:paraId="753DB7E9">
      <w:pPr>
        <w:pStyle w:val="3"/>
        <w:pageBreakBefore/>
        <w:pBdr>
          <w:bottom w:val="single" w:color="2E75B6" w:sz="8" w:space="4"/>
        </w:pBdr>
      </w:pPr>
      <w:bookmarkStart w:id="4" w:name="_Toc20155"/>
      <w:r>
        <w:rPr>
          <w:rFonts w:ascii="微软雅黑" w:hAnsi="微软雅黑" w:eastAsia="微软雅黑"/>
          <w:b/>
          <w:i w:val="0"/>
          <w:color w:val="17365D"/>
          <w:sz w:val="40"/>
        </w:rPr>
        <w:t>文件 04｜MyDateWRH.cpp</w:t>
      </w:r>
      <w:bookmarkEnd w:id="4"/>
    </w:p>
    <w:p w14:paraId="72CF38E8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66 行 · 23 个注释段 · 实现文件</w:t>
      </w:r>
    </w:p>
    <w:p w14:paraId="7E370600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日期类实现：闰年、每月天数、公历天数换算、系统日期、格式化与解析。</w:t>
      </w:r>
    </w:p>
    <w:p w14:paraId="140DF947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核心是 daysFromCivil：它把“年/月/日”映射成一个连续整数（距 1970-01-01 的天数）。一旦有了这个整数，判断两个日期谁早谁晚、相差多少天，都变成整数减法。其余函数都是围绕它做输入校验和字符串转换。</w:t>
      </w:r>
    </w:p>
    <w:p w14:paraId="2460970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3D816EC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引入日期类、短别名，标准库统一使用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7D3173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D3C479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7091EF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3F0FBD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83573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5D2A2B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12E37A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1B895FF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MyDateWRH.cpp</w:t>
            </w:r>
          </w:p>
          <w:p w14:paraId="110344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日期类实现——公历天数换算与日期合法性检查</w:t>
            </w:r>
          </w:p>
          <w:p w14:paraId="2BB534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7EE859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639B72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32CDA47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6BA382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2B240E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4CA86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E0398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54F85C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6–9</w:t>
            </w:r>
          </w:p>
        </w:tc>
        <w:tc>
          <w:tcPr>
            <w:tcW w:w="5584" w:type="dxa"/>
            <w:vAlign w:val="top"/>
          </w:tcPr>
          <w:p w14:paraId="150153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"MyDateWRH.h"</w:t>
            </w:r>
          </w:p>
          <w:p w14:paraId="70462D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5C7954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3CCE41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ABEE9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MyDateWRH.h、ShortTypes.h。其中 snprintf/sscanf、time/localtime 均由它提供。</w:t>
            </w:r>
          </w:p>
        </w:tc>
      </w:tr>
      <w:tr w14:paraId="1398D64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68F65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CA765C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F8A0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D93C3A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E9B6E2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10–11</w:t>
            </w:r>
          </w:p>
        </w:tc>
        <w:tc>
          <w:tcPr>
            <w:tcW w:w="5584" w:type="dxa"/>
            <w:vAlign w:val="top"/>
          </w:tcPr>
          <w:p w14:paraId="5E217C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  <w:p w14:paraId="3AFD06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9A630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使用 std 命名空间；空行分隔。</w:t>
            </w:r>
          </w:p>
        </w:tc>
      </w:tr>
    </w:tbl>
    <w:p w14:paraId="13519FC7">
      <w:pPr>
        <w:spacing w:after="40"/>
      </w:pPr>
    </w:p>
    <w:p w14:paraId="7EC2233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闰年判断</w:t>
      </w:r>
    </w:p>
    <w:p w14:paraId="376D723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四年一闰、百年不闰、四百年再闰。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35BA9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630627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50731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629B0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DF307B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09BEA9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12–15</w:t>
            </w:r>
          </w:p>
        </w:tc>
        <w:tc>
          <w:tcPr>
            <w:tcW w:w="5584" w:type="dxa"/>
            <w:vAlign w:val="top"/>
          </w:tcPr>
          <w:p w14:paraId="3CC3F7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判断闰年：四年一闰、百年不闰、四百年再闰</w:t>
            </w:r>
          </w:p>
          <w:p w14:paraId="5D33CB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static bool isLeap(int y) {</w:t>
            </w:r>
          </w:p>
          <w:p w14:paraId="5EDA82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(y % 4 == 0 &amp;&amp; y % 100 != 0) || y % 400 == 0;</w:t>
            </w:r>
          </w:p>
          <w:p w14:paraId="09BA69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AA62E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isLeap：能被 4 整除且不能被 100 整除，或者能被 400 整除，就是闰年。static 表示只在当前 .cpp 内可见。</w:t>
            </w:r>
          </w:p>
        </w:tc>
      </w:tr>
    </w:tbl>
    <w:p w14:paraId="410D33FB">
      <w:pPr>
        <w:spacing w:after="40"/>
      </w:pPr>
    </w:p>
    <w:p w14:paraId="3408876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每月天数</w:t>
      </w:r>
    </w:p>
    <w:p w14:paraId="0DA2611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用查表法处理大小月，二月根据闰年单独判断。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203B10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CC653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FA7518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08B01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A65FB8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CFA2DD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16–18</w:t>
            </w:r>
          </w:p>
        </w:tc>
        <w:tc>
          <w:tcPr>
            <w:tcW w:w="5584" w:type="dxa"/>
            <w:vAlign w:val="top"/>
          </w:tcPr>
          <w:p w14:paraId="56B037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6F2D7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某年某月有几天；调用前保证 m 在 1~12</w:t>
            </w:r>
          </w:p>
          <w:p w14:paraId="696A71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static int daysInMonth(int y, int m) {</w:t>
            </w:r>
          </w:p>
        </w:tc>
        <w:tc>
          <w:tcPr>
            <w:tcW w:w="3345" w:type="dxa"/>
            <w:vAlign w:val="top"/>
          </w:tcPr>
          <w:p w14:paraId="0C655A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注释说明调用前要保证月份在 1~12；随后定义 daysInMonth。</w:t>
            </w:r>
          </w:p>
        </w:tc>
      </w:tr>
      <w:tr w14:paraId="6F5D14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6DC596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4A4275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37D5F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68A5F5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1DA7CC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19–20</w:t>
            </w:r>
          </w:p>
        </w:tc>
        <w:tc>
          <w:tcPr>
            <w:tcW w:w="5584" w:type="dxa"/>
            <w:vAlign w:val="top"/>
          </w:tcPr>
          <w:p w14:paraId="4D9616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const int tab[13] = {0, 31, 28, 31, 30, 31, 30,</w:t>
            </w:r>
          </w:p>
          <w:p w14:paraId="065A04E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31, 31, 30, 31, 30, 31};</w:t>
            </w:r>
          </w:p>
        </w:tc>
        <w:tc>
          <w:tcPr>
            <w:tcW w:w="3345" w:type="dxa"/>
            <w:vAlign w:val="top"/>
          </w:tcPr>
          <w:p w14:paraId="44DF335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静态数组 tab 的下标 0 占位，1~12 月对应 31/28/31/30/...；static const 避免每次调用重新构造。</w:t>
            </w:r>
          </w:p>
        </w:tc>
      </w:tr>
      <w:tr w14:paraId="3516F8E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8C8C7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DF7D0F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5F58D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4AA9B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F7CC06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21–23</w:t>
            </w:r>
          </w:p>
        </w:tc>
        <w:tc>
          <w:tcPr>
            <w:tcW w:w="5584" w:type="dxa"/>
            <w:vAlign w:val="top"/>
          </w:tcPr>
          <w:p w14:paraId="070071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(m == 2 &amp;&amp; isLeap(y)) return 29;</w:t>
            </w:r>
          </w:p>
          <w:p w14:paraId="69254C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tab[m];</w:t>
            </w:r>
          </w:p>
          <w:p w14:paraId="212F50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F8954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如果是 2 月且是闰年，返回 29；否则直接返回 tab[m]。</w:t>
            </w:r>
          </w:p>
        </w:tc>
      </w:tr>
    </w:tbl>
    <w:p w14:paraId="08B9DD7D">
      <w:pPr>
        <w:spacing w:after="40"/>
      </w:pPr>
    </w:p>
    <w:p w14:paraId="46D681D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公历转天数：Howard Hinnant 算法</w:t>
      </w:r>
    </w:p>
    <w:p w14:paraId="59B5998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把日期压缩成一个整数，之后日期相减就是整数相减。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9B1E4D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DA507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B9251A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86F42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3607C6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C36F85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24–26</w:t>
            </w:r>
          </w:p>
        </w:tc>
        <w:tc>
          <w:tcPr>
            <w:tcW w:w="5584" w:type="dxa"/>
            <w:vAlign w:val="top"/>
          </w:tcPr>
          <w:p w14:paraId="265880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6CC23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Howard Hinnant 的 civil 算法：把年月日换成距 1970-01-01 的天数。</w:t>
            </w:r>
          </w:p>
          <w:p w14:paraId="0FA851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这样两个日期相减就是普通整数减法，不用自己逐月数天数。</w:t>
            </w:r>
          </w:p>
        </w:tc>
        <w:tc>
          <w:tcPr>
            <w:tcW w:w="3345" w:type="dxa"/>
            <w:vAlign w:val="top"/>
          </w:tcPr>
          <w:p w14:paraId="53D15C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注释说明算法来源与目的：把年月日换成距 1970-01-01 的天数，避免自己逐月数天数。</w:t>
            </w:r>
          </w:p>
        </w:tc>
      </w:tr>
      <w:tr w14:paraId="5B52597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713E5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0C0962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05093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908C7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71B937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27–28</w:t>
            </w:r>
          </w:p>
        </w:tc>
        <w:tc>
          <w:tcPr>
            <w:tcW w:w="5584" w:type="dxa"/>
            <w:vAlign w:val="top"/>
          </w:tcPr>
          <w:p w14:paraId="343E33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static long daysFromCivil(int y, unsigned m, unsigned d) {</w:t>
            </w:r>
          </w:p>
          <w:p w14:paraId="6B4C9B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y -= m &lt;= 2;</w:t>
            </w:r>
          </w:p>
        </w:tc>
        <w:tc>
          <w:tcPr>
            <w:tcW w:w="3345" w:type="dxa"/>
            <w:vAlign w:val="top"/>
          </w:tcPr>
          <w:p w14:paraId="522232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daysFromCivil 接收年、月、日；第 29 行把 1 月、2 月当成上一年的 13、14 月处理，统一闰年逻辑。</w:t>
            </w:r>
          </w:p>
        </w:tc>
      </w:tr>
      <w:tr w14:paraId="398B61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55BD1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9AD247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31F7DE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A86E80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1378F7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29–30</w:t>
            </w:r>
          </w:p>
        </w:tc>
        <w:tc>
          <w:tcPr>
            <w:tcW w:w="5584" w:type="dxa"/>
            <w:vAlign w:val="top"/>
          </w:tcPr>
          <w:p w14:paraId="434561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int era = (y &gt;= 0 ? y : y - 399) / 400;</w:t>
            </w:r>
          </w:p>
          <w:p w14:paraId="1752D9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unsigned yoe = static_cast&lt;unsigned&gt;(y - era * 400);</w:t>
            </w:r>
          </w:p>
        </w:tc>
        <w:tc>
          <w:tcPr>
            <w:tcW w:w="3345" w:type="dxa"/>
            <w:vAlign w:val="top"/>
          </w:tcPr>
          <w:p w14:paraId="38B0F2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计算 era（400 年周期）和 yoe（周期内第几年），把负数年份也规范到非负区间。</w:t>
            </w:r>
          </w:p>
        </w:tc>
      </w:tr>
      <w:tr w14:paraId="2D7C935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F25E65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0CB81A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5F2FCC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B802F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923E2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31–32</w:t>
            </w:r>
          </w:p>
        </w:tc>
        <w:tc>
          <w:tcPr>
            <w:tcW w:w="5584" w:type="dxa"/>
            <w:vAlign w:val="top"/>
          </w:tcPr>
          <w:p w14:paraId="256834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unsigned doy = (153 * (m + (m &gt; 2 ? -3 : 9)) + 2) / 5 + d - 1;</w:t>
            </w:r>
          </w:p>
          <w:p w14:paraId="3DA5A4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unsigned doe = yoe * 365 + yoe / 4 - yoe / 100 + doy;</w:t>
            </w:r>
          </w:p>
        </w:tc>
        <w:tc>
          <w:tcPr>
            <w:tcW w:w="3345" w:type="dxa"/>
            <w:vAlign w:val="top"/>
          </w:tcPr>
          <w:p w14:paraId="6A8843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doy 计算年内第几天：先把月份映射到 3 月起的序号，再用 153/5 的整数公式；doe 把整年天数、闰年补偿和年内天数加起来。</w:t>
            </w:r>
          </w:p>
        </w:tc>
      </w:tr>
      <w:tr w14:paraId="759A708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A183E5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D22ED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01452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E24D0F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AA63F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33–34</w:t>
            </w:r>
          </w:p>
        </w:tc>
        <w:tc>
          <w:tcPr>
            <w:tcW w:w="5584" w:type="dxa"/>
            <w:vAlign w:val="top"/>
          </w:tcPr>
          <w:p w14:paraId="0D518A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static_cast&lt;long&gt;(era) * 146097 + static_cast&lt;long&gt;(doe) - 719468;</w:t>
            </w:r>
          </w:p>
          <w:p w14:paraId="282E98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8D406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最后减去 719468，把纪元平移到 1970-01-01；返回 long，避免 32 位溢出。</w:t>
            </w:r>
          </w:p>
        </w:tc>
      </w:tr>
    </w:tbl>
    <w:p w14:paraId="25D9E788">
      <w:pPr>
        <w:spacing w:after="40"/>
      </w:pPr>
    </w:p>
    <w:p w14:paraId="5E4764B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取系统当前日期</w:t>
      </w:r>
    </w:p>
    <w:p w14:paraId="6385EA3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跨平台调用 localtime，拼出今天的年月日。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45AA73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E8C478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3B318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5F24FB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819A7D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5332F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35–36</w:t>
            </w:r>
          </w:p>
        </w:tc>
        <w:tc>
          <w:tcPr>
            <w:tcW w:w="5584" w:type="dxa"/>
            <w:vAlign w:val="top"/>
          </w:tcPr>
          <w:p w14:paraId="408641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867EC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Date Date::today() {</w:t>
            </w:r>
          </w:p>
        </w:tc>
        <w:tc>
          <w:tcPr>
            <w:tcW w:w="3345" w:type="dxa"/>
            <w:vAlign w:val="top"/>
          </w:tcPr>
          <w:p w14:paraId="77D387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空行后定义 Date::today()。</w:t>
            </w:r>
          </w:p>
        </w:tc>
      </w:tr>
      <w:tr w14:paraId="500E04F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07F91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68DC9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7996A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B0EAF2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8A6B83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37–38</w:t>
            </w:r>
          </w:p>
        </w:tc>
        <w:tc>
          <w:tcPr>
            <w:tcW w:w="5584" w:type="dxa"/>
            <w:vAlign w:val="top"/>
          </w:tcPr>
          <w:p w14:paraId="3C3DA32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time_t t = time(nullptr);</w:t>
            </w:r>
          </w:p>
          <w:p w14:paraId="3C4B78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tm now;</w:t>
            </w:r>
          </w:p>
        </w:tc>
        <w:tc>
          <w:tcPr>
            <w:tcW w:w="3345" w:type="dxa"/>
            <w:vAlign w:val="top"/>
          </w:tcPr>
          <w:p w14:paraId="54DEC7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time(nullptr) 取当前时间戳；tm now 用来接收拆分后的年月日时分秒。</w:t>
            </w:r>
          </w:p>
        </w:tc>
      </w:tr>
      <w:tr w14:paraId="2FB5F5A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F25440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AC1D7D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78B87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82E600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D86BDF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39–43</w:t>
            </w:r>
          </w:p>
        </w:tc>
        <w:tc>
          <w:tcPr>
            <w:tcW w:w="5584" w:type="dxa"/>
            <w:vAlign w:val="top"/>
          </w:tcPr>
          <w:p w14:paraId="0F96CC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 defined(_WIN32)</w:t>
            </w:r>
          </w:p>
          <w:p w14:paraId="4C0050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localtime_s(&amp;now, &amp;t);</w:t>
            </w:r>
          </w:p>
          <w:p w14:paraId="1621C6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#else</w:t>
            </w:r>
          </w:p>
          <w:p w14:paraId="6F10EA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localtime_r(&amp;t, &amp;now);</w:t>
            </w:r>
          </w:p>
          <w:p w14:paraId="446CAA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11ED74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Windows 用 localtime_s，其它平台用 localtime_r；条件编译保证两个平台都能通过。</w:t>
            </w:r>
          </w:p>
        </w:tc>
      </w:tr>
      <w:tr w14:paraId="1ACE5C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E0B3A2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4B833F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6AB5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6F8034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69C4DD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44–45</w:t>
            </w:r>
          </w:p>
        </w:tc>
        <w:tc>
          <w:tcPr>
            <w:tcW w:w="5584" w:type="dxa"/>
            <w:vAlign w:val="top"/>
          </w:tcPr>
          <w:p w14:paraId="006934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Date(now.tm_year + 1900, now.tm_mon + 1, now.tm_mday);</w:t>
            </w:r>
          </w:p>
          <w:p w14:paraId="1DFA9C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368E3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tm_year 是从 1900 起的偏移，所以加 1900；tm_mon 从 0 开始，所以加 1；tm_mday 就是日。</w:t>
            </w:r>
          </w:p>
        </w:tc>
      </w:tr>
    </w:tbl>
    <w:p w14:paraId="61D851DD">
      <w:pPr>
        <w:spacing w:after="40"/>
      </w:pPr>
    </w:p>
    <w:p w14:paraId="135CF39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日期转天数与格式化</w:t>
      </w:r>
    </w:p>
    <w:p w14:paraId="11B9B5B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days 调用核心算法，str 用 snprintf 补零。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2C0C8C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822D84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29B75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669C96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A6C98D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DFE8C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46–49</w:t>
            </w:r>
          </w:p>
        </w:tc>
        <w:tc>
          <w:tcPr>
            <w:tcW w:w="5584" w:type="dxa"/>
            <w:vAlign w:val="top"/>
          </w:tcPr>
          <w:p w14:paraId="1017E4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BF72F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long Date::days() const {</w:t>
            </w:r>
          </w:p>
          <w:p w14:paraId="7B2E83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daysFromCivil(y, m, d);</w:t>
            </w:r>
          </w:p>
          <w:p w14:paraId="0C4BB6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B61A3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Date::days() 直接把 y/m/d 交给 daysFromCivil。</w:t>
            </w:r>
          </w:p>
        </w:tc>
      </w:tr>
      <w:tr w14:paraId="3A49CC0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0CB0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C2D295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493827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7B665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23C557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50–55</w:t>
            </w:r>
          </w:p>
        </w:tc>
        <w:tc>
          <w:tcPr>
            <w:tcW w:w="5584" w:type="dxa"/>
            <w:vAlign w:val="top"/>
          </w:tcPr>
          <w:p w14:paraId="588575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BB831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Date::str() const {</w:t>
            </w:r>
          </w:p>
          <w:p w14:paraId="43E57F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char buf[16];</w:t>
            </w:r>
          </w:p>
          <w:p w14:paraId="20FF3F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snprintf(buf, sizeof buf, "%04d-%02d-%02d", y, m, d);</w:t>
            </w:r>
          </w:p>
          <w:p w14:paraId="09307B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string(buf);</w:t>
            </w:r>
          </w:p>
          <w:p w14:paraId="4A1FA4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7F77E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str() 用 char buf[16] 接收格式化结果；%04d 保证年份四位，%02d 保证月和日两位；最后转成 std::string。</w:t>
            </w:r>
          </w:p>
        </w:tc>
      </w:tr>
    </w:tbl>
    <w:p w14:paraId="412DDAF0">
      <w:pPr>
        <w:spacing w:after="40"/>
      </w:pPr>
    </w:p>
    <w:p w14:paraId="3A9FB81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解析 YYYY-MM-DD</w:t>
      </w:r>
    </w:p>
    <w:p w14:paraId="103E564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先解析，再逐项校验，合法才写回成员。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9BFEB5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34C3A3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1E818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E4069B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9C38A8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0A1B60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56–57</w:t>
            </w:r>
          </w:p>
        </w:tc>
        <w:tc>
          <w:tcPr>
            <w:tcW w:w="5584" w:type="dxa"/>
            <w:vAlign w:val="top"/>
          </w:tcPr>
          <w:p w14:paraId="1865D2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2B4B1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Date::parse(const string&amp; s) {</w:t>
            </w:r>
          </w:p>
        </w:tc>
        <w:tc>
          <w:tcPr>
            <w:tcW w:w="3345" w:type="dxa"/>
            <w:vAlign w:val="top"/>
          </w:tcPr>
          <w:p w14:paraId="33B855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注释后定义 Date::parse。</w:t>
            </w:r>
          </w:p>
        </w:tc>
      </w:tr>
      <w:tr w14:paraId="688037C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FD659E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742333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71E85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50FD8F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02F703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58–59</w:t>
            </w:r>
          </w:p>
        </w:tc>
        <w:tc>
          <w:tcPr>
            <w:tcW w:w="5584" w:type="dxa"/>
            <w:vAlign w:val="top"/>
          </w:tcPr>
          <w:p w14:paraId="5039D0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yy, mm, dd;</w:t>
            </w:r>
          </w:p>
          <w:p w14:paraId="719CA3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(sscanf(s.c_str(), "%d-%d-%d", &amp;yy, &amp;mm, &amp;dd) != 3) return false;</w:t>
            </w:r>
          </w:p>
        </w:tc>
        <w:tc>
          <w:tcPr>
            <w:tcW w:w="3345" w:type="dxa"/>
            <w:vAlign w:val="top"/>
          </w:tcPr>
          <w:p w14:paraId="2CA57B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sscanf 按“整数-整数-整数”读取；返回值不等于 3 说明格式不对，直接返回 false。</w:t>
            </w:r>
          </w:p>
        </w:tc>
      </w:tr>
      <w:tr w14:paraId="1D69571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780A5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0A76BB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3435AD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D5F87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49284E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60–61</w:t>
            </w:r>
          </w:p>
        </w:tc>
        <w:tc>
          <w:tcPr>
            <w:tcW w:w="5584" w:type="dxa"/>
            <w:vAlign w:val="top"/>
          </w:tcPr>
          <w:p w14:paraId="3AF6A3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(yy &lt; 1 || mm &lt; 1 || mm &gt; 12) return false;</w:t>
            </w:r>
          </w:p>
          <w:p w14:paraId="591E4F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(dd &lt; 1 || dd &gt; daysInMonth(yy, mm)) return false;   // 2月、大小月都管住</w:t>
            </w:r>
          </w:p>
        </w:tc>
        <w:tc>
          <w:tcPr>
            <w:tcW w:w="3345" w:type="dxa"/>
            <w:vAlign w:val="top"/>
          </w:tcPr>
          <w:p w14:paraId="066B92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校验年份至少为 1、月份在 1~12；再根据月份和闰年得到该月最大天数，校验日是否越界。</w:t>
            </w:r>
          </w:p>
        </w:tc>
      </w:tr>
      <w:tr w14:paraId="57BC14D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0DC96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285CE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53CFA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8D5B88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F34408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62–65</w:t>
            </w:r>
          </w:p>
        </w:tc>
        <w:tc>
          <w:tcPr>
            <w:tcW w:w="5584" w:type="dxa"/>
            <w:vAlign w:val="top"/>
          </w:tcPr>
          <w:p w14:paraId="158A00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y = yy;</w:t>
            </w:r>
          </w:p>
          <w:p w14:paraId="593E02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 = mm;</w:t>
            </w:r>
          </w:p>
          <w:p w14:paraId="5567A4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 = dd;</w:t>
            </w:r>
          </w:p>
          <w:p w14:paraId="4C9969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</w:tc>
        <w:tc>
          <w:tcPr>
            <w:tcW w:w="3345" w:type="dxa"/>
            <w:vAlign w:val="top"/>
          </w:tcPr>
          <w:p w14:paraId="70C810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校验通过后才写回 y/m/d，避免解析失败时把原对象改坏；最后返回 true。</w:t>
            </w:r>
          </w:p>
        </w:tc>
      </w:tr>
      <w:tr w14:paraId="7129F4E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C39D80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7593C4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019FFF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E9E489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9833E5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66</w:t>
            </w:r>
          </w:p>
        </w:tc>
        <w:tc>
          <w:tcPr>
            <w:tcW w:w="5584" w:type="dxa"/>
            <w:vAlign w:val="top"/>
          </w:tcPr>
          <w:p w14:paraId="4346B9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B2284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函数结束。</w:t>
            </w:r>
          </w:p>
        </w:tc>
      </w:tr>
    </w:tbl>
    <w:p w14:paraId="48BCE1F9">
      <w:pPr>
        <w:spacing w:after="40"/>
      </w:pPr>
    </w:p>
    <w:p w14:paraId="03EC277A">
      <w:pPr>
        <w:pStyle w:val="3"/>
        <w:pageBreakBefore/>
        <w:pBdr>
          <w:bottom w:val="single" w:color="2E75B6" w:sz="8" w:space="4"/>
        </w:pBdr>
      </w:pPr>
      <w:bookmarkStart w:id="5" w:name="_Toc1924"/>
      <w:r>
        <w:rPr>
          <w:rFonts w:ascii="微软雅黑" w:hAnsi="微软雅黑" w:eastAsia="微软雅黑"/>
          <w:b/>
          <w:i w:val="0"/>
          <w:color w:val="17365D"/>
          <w:sz w:val="40"/>
        </w:rPr>
        <w:t>文件 05｜BaseInfoWRH.h</w:t>
      </w:r>
      <w:bookmarkEnd w:id="5"/>
    </w:p>
    <w:p w14:paraId="7325B8BE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47 行 · 11 个注释段 · 头文件</w:t>
      </w:r>
    </w:p>
    <w:p w14:paraId="73605FEC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抽象基础信息类：昵称、出生日期、申请日期（T龄）、所在地。</w:t>
      </w:r>
    </w:p>
    <w:p w14:paraId="33601538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把“人”和“账号”共有的资料抽出来，UserWRH 直接继承复用。show() 是虚函数，派生类可以先调用基类版本打印公共资料，再追加自己的内容。析构函数也声明为 virtual，保证通过基类指针 delete 派生对象时能正确析构。</w:t>
      </w:r>
    </w:p>
    <w:p w14:paraId="3D3CAD2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577525C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声明一个可被继承的公共资料类。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0B045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4B316E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874A02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E0B15D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8234AF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701468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6B89F78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32A721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BaseInfoWRH.h</w:t>
            </w:r>
          </w:p>
          <w:p w14:paraId="7822F4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抽象基础信息类——昵称/出生日期/申请日期(T龄)/所在地</w:t>
            </w:r>
          </w:p>
          <w:p w14:paraId="291C62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3C61F6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1D4384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文件头注释：文件名、用途、作者信息。</w:t>
            </w:r>
          </w:p>
        </w:tc>
      </w:tr>
      <w:tr w14:paraId="0E8B6D9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6E861F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DB60D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9500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730856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196AF0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6–7</w:t>
            </w:r>
          </w:p>
        </w:tc>
        <w:tc>
          <w:tcPr>
            <w:tcW w:w="5584" w:type="dxa"/>
            <w:vAlign w:val="top"/>
          </w:tcPr>
          <w:p w14:paraId="0E8817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BASEINFO_WRH_H</w:t>
            </w:r>
          </w:p>
          <w:p w14:paraId="28A9AC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BASEINFO_WRH_H</w:t>
            </w:r>
          </w:p>
        </w:tc>
        <w:tc>
          <w:tcPr>
            <w:tcW w:w="3345" w:type="dxa"/>
            <w:vAlign w:val="top"/>
          </w:tcPr>
          <w:p w14:paraId="5EBFA8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guard：BASEINFO_WRH_H。</w:t>
            </w:r>
          </w:p>
        </w:tc>
      </w:tr>
      <w:tr w14:paraId="0D03018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9FC84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1A402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8B96A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B2565C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D6105D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8–12</w:t>
            </w:r>
          </w:p>
        </w:tc>
        <w:tc>
          <w:tcPr>
            <w:tcW w:w="5584" w:type="dxa"/>
            <w:vAlign w:val="top"/>
          </w:tcPr>
          <w:p w14:paraId="39DB3A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A0A37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162026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8A330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"MyDateWRH.h"</w:t>
            </w:r>
          </w:p>
          <w:p w14:paraId="410D4A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421AE6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MyDateWRH.h。成员里有日期和字符串，所以需要这些头。</w:t>
            </w:r>
          </w:p>
        </w:tc>
      </w:tr>
      <w:tr w14:paraId="2A3DCCE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95BCE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F24F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91255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B97056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7B6185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13–15</w:t>
            </w:r>
          </w:p>
        </w:tc>
        <w:tc>
          <w:tcPr>
            <w:tcW w:w="5584" w:type="dxa"/>
            <w:vAlign w:val="top"/>
          </w:tcPr>
          <w:p w14:paraId="470756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抽象基础信息类：把“人”和“账号”都共有的资料抽出来，派生类直接复用。</w:t>
            </w:r>
          </w:p>
          <w:p w14:paraId="7132DE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show() 是虚函数，派生类可以在这段资料后面继续补充自己的内容。</w:t>
            </w:r>
          </w:p>
          <w:p w14:paraId="2AAE1EF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BaseInfoWRH {</w:t>
            </w:r>
          </w:p>
        </w:tc>
        <w:tc>
          <w:tcPr>
            <w:tcW w:w="3345" w:type="dxa"/>
            <w:vAlign w:val="top"/>
          </w:tcPr>
          <w:p w14:paraId="2097C2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注释说明这是抽象基础信息类；show 为虚函数，派生类可以在公共资料后继续补充。</w:t>
            </w:r>
          </w:p>
        </w:tc>
      </w:tr>
    </w:tbl>
    <w:p w14:paraId="2832B44D">
      <w:pPr>
        <w:spacing w:after="40"/>
      </w:pPr>
    </w:p>
    <w:p w14:paraId="7D35BAD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protected 数据成员</w:t>
      </w:r>
    </w:p>
    <w:p w14:paraId="6333FC7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派生类可以直接访问，外部只能通过 getter/setter。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C9C287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248AA0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E2C08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72E3C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737FD7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F8177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16–21</w:t>
            </w:r>
          </w:p>
        </w:tc>
        <w:tc>
          <w:tcPr>
            <w:tcW w:w="5584" w:type="dxa"/>
            <w:vAlign w:val="top"/>
          </w:tcPr>
          <w:p w14:paraId="14A3E3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protected:</w:t>
            </w:r>
          </w:p>
          <w:p w14:paraId="6BBF39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nick_;       // 昵称</w:t>
            </w:r>
          </w:p>
          <w:p w14:paraId="3CEFBF2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   birth_;      // 出生日期</w:t>
            </w:r>
          </w:p>
          <w:p w14:paraId="7C9AC4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   applyDate_;  // 号码申请日期，用来算 T 龄</w:t>
            </w:r>
          </w:p>
          <w:p w14:paraId="60A97F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city_;       // 所在地</w:t>
            </w:r>
          </w:p>
          <w:p w14:paraId="035BA0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6519C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protected 成员：nick_ 昵称、birth_ 出生日期、applyDate_ 号码申请日期（用来算 T 龄）、city_ 所在地。</w:t>
            </w:r>
          </w:p>
        </w:tc>
      </w:tr>
    </w:tbl>
    <w:p w14:paraId="307002BD">
      <w:pPr>
        <w:spacing w:after="40"/>
      </w:pPr>
    </w:p>
    <w:p w14:paraId="77C4824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构造与析构</w:t>
      </w:r>
    </w:p>
    <w:p w14:paraId="4212B12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默认参数让对象可以不带参构造；虚析构保证多态删除安全。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778C09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E8239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7A1CF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879FDB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3863A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778A5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22–27</w:t>
            </w:r>
          </w:p>
        </w:tc>
        <w:tc>
          <w:tcPr>
            <w:tcW w:w="5584" w:type="dxa"/>
            <w:vAlign w:val="top"/>
          </w:tcPr>
          <w:p w14:paraId="3C7498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625A0F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BaseInfoWRH(const std::string&amp; nick = "未命名",</w:t>
            </w:r>
          </w:p>
          <w:p w14:paraId="6AC148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const MyDateWRH&amp; birth = MyDateWRH(2000, 1, 1),</w:t>
            </w:r>
          </w:p>
          <w:p w14:paraId="42F0A3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const MyDateWRH&amp; applyDate = MyDateWRH(2020, 1, 1),</w:t>
            </w:r>
          </w:p>
          <w:p w14:paraId="0483ED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const std::string&amp; city = "长春");</w:t>
            </w:r>
          </w:p>
          <w:p w14:paraId="58AE88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~BaseInfoWRH() {}</w:t>
            </w:r>
          </w:p>
        </w:tc>
        <w:tc>
          <w:tcPr>
            <w:tcW w:w="3345" w:type="dxa"/>
            <w:vAlign w:val="top"/>
          </w:tcPr>
          <w:p w14:paraId="719E10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构造函数带四个默认参数（未命名/2000-01-01/2020-01-01/长春）；virtual ~BaseInfoWRH() 为空实现，但必须是虚函数。</w:t>
            </w:r>
          </w:p>
        </w:tc>
      </w:tr>
    </w:tbl>
    <w:p w14:paraId="76ECFB29">
      <w:pPr>
        <w:spacing w:after="40"/>
      </w:pPr>
    </w:p>
    <w:p w14:paraId="683A52B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只读接口</w:t>
      </w:r>
    </w:p>
    <w:p w14:paraId="6AFBA8B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 const 引用，避免拷贝，也防止外部直接改成员。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E6A6DC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096BDC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EE9FCA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654EC5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C87F29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E10717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28–33</w:t>
            </w:r>
          </w:p>
        </w:tc>
        <w:tc>
          <w:tcPr>
            <w:tcW w:w="5584" w:type="dxa"/>
            <w:vAlign w:val="top"/>
          </w:tcPr>
          <w:p w14:paraId="1DA318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29827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只读接口 ----</w:t>
            </w:r>
          </w:p>
          <w:p w14:paraId="5708B1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nick()      const { return nick_; }</w:t>
            </w:r>
          </w:p>
          <w:p w14:paraId="7152274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MyDateWRH&amp;   birth()     const { return birth_; }</w:t>
            </w:r>
          </w:p>
          <w:p w14:paraId="4F86D8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MyDateWRH&amp;   applyDate() const { return applyDate_; }</w:t>
            </w:r>
          </w:p>
          <w:p w14:paraId="1BB709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city()      const { return city_; }</w:t>
            </w:r>
          </w:p>
        </w:tc>
        <w:tc>
          <w:tcPr>
            <w:tcW w:w="3345" w:type="dxa"/>
            <w:vAlign w:val="top"/>
          </w:tcPr>
          <w:p w14:paraId="560360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四个 getter：nick/birth/applyDate/city，全部返回 const 引用；const 成员函数表示不修改对象。</w:t>
            </w:r>
          </w:p>
        </w:tc>
      </w:tr>
    </w:tbl>
    <w:p w14:paraId="3B751BB5">
      <w:pPr>
        <w:spacing w:after="40"/>
      </w:pPr>
    </w:p>
    <w:p w14:paraId="0820EAD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T龄与多态显示</w:t>
      </w:r>
    </w:p>
    <w:p w14:paraId="235104D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tAge 计算注册天数，show 打印公共资料。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A1571C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90405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5851D7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59EC8A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790255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D7AAC5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34–36</w:t>
            </w:r>
          </w:p>
        </w:tc>
        <w:tc>
          <w:tcPr>
            <w:tcW w:w="5584" w:type="dxa"/>
            <w:vAlign w:val="top"/>
          </w:tcPr>
          <w:p w14:paraId="0B51B0E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C307DD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T龄 = 今天 - 申请日期（天）</w:t>
            </w:r>
          </w:p>
          <w:p w14:paraId="275157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tAge() const;</w:t>
            </w:r>
          </w:p>
        </w:tc>
        <w:tc>
          <w:tcPr>
            <w:tcW w:w="3345" w:type="dxa"/>
            <w:vAlign w:val="top"/>
          </w:tcPr>
          <w:p w14:paraId="4D50BE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tAge()：T龄 = 今天 - 申请日期，单位天。</w:t>
            </w:r>
          </w:p>
        </w:tc>
      </w:tr>
      <w:tr w14:paraId="5FFB1C3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0607B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3F05EE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111B7A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7E0011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FBD1DB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37–39</w:t>
            </w:r>
          </w:p>
        </w:tc>
        <w:tc>
          <w:tcPr>
            <w:tcW w:w="5584" w:type="dxa"/>
            <w:vAlign w:val="top"/>
          </w:tcPr>
          <w:p w14:paraId="2C6A6C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CC75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多态显示：先由基类打印公共资料，派生类可以重写后再追加</w:t>
            </w:r>
          </w:p>
          <w:p w14:paraId="03AE6A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void show() const;</w:t>
            </w:r>
          </w:p>
        </w:tc>
        <w:tc>
          <w:tcPr>
            <w:tcW w:w="3345" w:type="dxa"/>
            <w:vAlign w:val="top"/>
          </w:tcPr>
          <w:p w14:paraId="088904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virtual show()：先由基类打印公共资料，派生类可以重写后再追加。</w:t>
            </w:r>
          </w:p>
        </w:tc>
      </w:tr>
    </w:tbl>
    <w:p w14:paraId="6A4CE669">
      <w:pPr>
        <w:spacing w:after="40"/>
      </w:pPr>
    </w:p>
    <w:p w14:paraId="4979861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修改接口</w:t>
      </w:r>
    </w:p>
    <w:p w14:paraId="6500C98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只开放必要的 setter。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FA1E99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CE04A4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309C2C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103E25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69C4E8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48A0C7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40–45</w:t>
            </w:r>
          </w:p>
        </w:tc>
        <w:tc>
          <w:tcPr>
            <w:tcW w:w="5584" w:type="dxa"/>
            <w:vAlign w:val="top"/>
          </w:tcPr>
          <w:p w14:paraId="59CD43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CE231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修改接口 ----</w:t>
            </w:r>
          </w:p>
          <w:p w14:paraId="637820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setNick(const std::string&amp; n) { nick_ = n; }</w:t>
            </w:r>
          </w:p>
          <w:p w14:paraId="0159CE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setBirth(const MyDateWRH&amp; b)  { birth_ = b; }</w:t>
            </w:r>
          </w:p>
          <w:p w14:paraId="6E3A26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setCity(const std::string&amp; c) { city_ = c; }</w:t>
            </w:r>
          </w:p>
          <w:p w14:paraId="7D7D85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</w:tc>
        <w:tc>
          <w:tcPr>
            <w:tcW w:w="3345" w:type="dxa"/>
            <w:vAlign w:val="top"/>
          </w:tcPr>
          <w:p w14:paraId="167F99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setNick/setBirth/setCity 分别修改昵称、出生日期、所在地；申请日期没有 setter，避免随意改 T 龄。</w:t>
            </w:r>
          </w:p>
        </w:tc>
      </w:tr>
      <w:tr w14:paraId="041F304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874C68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47132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A1E7B3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85714F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CDB977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46–47</w:t>
            </w:r>
          </w:p>
        </w:tc>
        <w:tc>
          <w:tcPr>
            <w:tcW w:w="5584" w:type="dxa"/>
            <w:vAlign w:val="top"/>
          </w:tcPr>
          <w:p w14:paraId="58BEB8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89CF3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2B562B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396DD4B9">
      <w:pPr>
        <w:spacing w:after="40"/>
      </w:pPr>
    </w:p>
    <w:p w14:paraId="1F7FE4A1">
      <w:pPr>
        <w:pStyle w:val="3"/>
        <w:pageBreakBefore/>
        <w:pBdr>
          <w:bottom w:val="single" w:color="2E75B6" w:sz="8" w:space="4"/>
        </w:pBdr>
      </w:pPr>
      <w:bookmarkStart w:id="6" w:name="_Toc5920"/>
      <w:r>
        <w:rPr>
          <w:rFonts w:ascii="微软雅黑" w:hAnsi="微软雅黑" w:eastAsia="微软雅黑"/>
          <w:b/>
          <w:i w:val="0"/>
          <w:color w:val="17365D"/>
          <w:sz w:val="40"/>
        </w:rPr>
        <w:t>文件 06｜BaseInfoWRH.cpp</w:t>
      </w:r>
      <w:bookmarkEnd w:id="6"/>
    </w:p>
    <w:p w14:paraId="53E7EB3A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29 行 · 8 个注释段 · 实现文件</w:t>
      </w:r>
    </w:p>
    <w:p w14:paraId="51154FC2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基础信息类实现：构造、T龄、公共资料展示。</w:t>
      </w:r>
    </w:p>
    <w:p w14:paraId="15D156B7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实现很短，重点是初始化列表和 show 的输出格式。tAge 直接调用 MyDateWRH::today().diff(applyDate_)，把日期运算交给日期类。</w:t>
      </w:r>
    </w:p>
    <w:p w14:paraId="0D16C84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1168429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引入基类头、短别名和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83884B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083B0D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EE4658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3D1E4C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3B78B5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CD1110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1FF03C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75980C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BaseInfoWRH.cpp</w:t>
            </w:r>
          </w:p>
          <w:p w14:paraId="52FC3C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抽象基础信息类实现——公共资料的构造、T龄与显示</w:t>
            </w:r>
          </w:p>
          <w:p w14:paraId="4BC1AB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2E962A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446FB8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626958D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53527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CC14CB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CC67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9CF910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55FBCD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6–10</w:t>
            </w:r>
          </w:p>
        </w:tc>
        <w:tc>
          <w:tcPr>
            <w:tcW w:w="5584" w:type="dxa"/>
            <w:vAlign w:val="top"/>
          </w:tcPr>
          <w:p w14:paraId="178866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"BaseInfoWRH.h"</w:t>
            </w:r>
          </w:p>
          <w:p w14:paraId="281C47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671C93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449441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7B2DA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7E5680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BaseInfoWRH.h、ShortTypes.h。使用 std 命名空间。</w:t>
            </w:r>
          </w:p>
        </w:tc>
      </w:tr>
    </w:tbl>
    <w:p w14:paraId="6DB95573">
      <w:pPr>
        <w:spacing w:after="40"/>
      </w:pPr>
    </w:p>
    <w:p w14:paraId="3677A74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构造函数</w:t>
      </w:r>
    </w:p>
    <w:p w14:paraId="26369C7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用初始化列表把四个参数搬进成员。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560BCD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98463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C40A6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27A399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3DD710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12CEC9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11–16</w:t>
            </w:r>
          </w:p>
        </w:tc>
        <w:tc>
          <w:tcPr>
            <w:tcW w:w="5584" w:type="dxa"/>
            <w:vAlign w:val="top"/>
          </w:tcPr>
          <w:p w14:paraId="2F8E70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EBAC9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BaseInfoWRH::BaseInfoWRH(const string&amp; nick,</w:t>
            </w:r>
          </w:p>
          <w:p w14:paraId="6F11F1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const Date&amp; birth,</w:t>
            </w:r>
          </w:p>
          <w:p w14:paraId="5FE1FE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const Date&amp; applyDate,</w:t>
            </w:r>
          </w:p>
          <w:p w14:paraId="6A1A12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const string&amp; city)</w:t>
            </w:r>
          </w:p>
          <w:p w14:paraId="7879BA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nick_(nick), birth_(birth), applyDate_(applyDate), city_(city) {}</w:t>
            </w:r>
          </w:p>
        </w:tc>
        <w:tc>
          <w:tcPr>
            <w:tcW w:w="3345" w:type="dxa"/>
            <w:vAlign w:val="top"/>
          </w:tcPr>
          <w:p w14:paraId="1227BA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构造函数签名分四行；初始化列表依次初始化 nick_、birth_、applyDate_、city_，函数体为空。</w:t>
            </w:r>
          </w:p>
        </w:tc>
      </w:tr>
    </w:tbl>
    <w:p w14:paraId="63796432">
      <w:pPr>
        <w:spacing w:after="40"/>
      </w:pPr>
    </w:p>
    <w:p w14:paraId="0484CE5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T龄</w:t>
      </w:r>
    </w:p>
    <w:p w14:paraId="20CA39A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今天减申请日期。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3E6BAF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C790A5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AE6225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F304EC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61A0C2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45432B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17–18</w:t>
            </w:r>
          </w:p>
        </w:tc>
        <w:tc>
          <w:tcPr>
            <w:tcW w:w="5584" w:type="dxa"/>
            <w:vAlign w:val="top"/>
          </w:tcPr>
          <w:p w14:paraId="3D285F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60226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T龄 = 今天 - 申请日期（天）；当天申请就是 0 天</w:t>
            </w:r>
          </w:p>
        </w:tc>
        <w:tc>
          <w:tcPr>
            <w:tcW w:w="3345" w:type="dxa"/>
            <w:vAlign w:val="top"/>
          </w:tcPr>
          <w:p w14:paraId="577DBA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注释说明当天申请就是 0 天。</w:t>
            </w:r>
          </w:p>
        </w:tc>
      </w:tr>
      <w:tr w14:paraId="404DEE8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221C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5DECBD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01D198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FE170D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A7ABA3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19–21</w:t>
            </w:r>
          </w:p>
        </w:tc>
        <w:tc>
          <w:tcPr>
            <w:tcW w:w="5584" w:type="dxa"/>
            <w:vAlign w:val="top"/>
          </w:tcPr>
          <w:p w14:paraId="774D33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long BaseInfo::tAge() const {</w:t>
            </w:r>
          </w:p>
          <w:p w14:paraId="0ED1F2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Date::today().diff(applyDate_);</w:t>
            </w:r>
          </w:p>
          <w:p w14:paraId="0CEB23F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43B9C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Date::today() 得到今天，diff(applyDate_) 得到相差天数并返回。</w:t>
            </w:r>
          </w:p>
        </w:tc>
      </w:tr>
    </w:tbl>
    <w:p w14:paraId="70D071B3">
      <w:pPr>
        <w:spacing w:after="40"/>
      </w:pPr>
    </w:p>
    <w:p w14:paraId="2D523A2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公共资料显示</w:t>
      </w:r>
    </w:p>
    <w:p w14:paraId="0FB7A3B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四行输出，最后一行同时显示申请日期和 T 龄。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DD5528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B7922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F3E596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82353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7F3E08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FB899F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22–23</w:t>
            </w:r>
          </w:p>
        </w:tc>
        <w:tc>
          <w:tcPr>
            <w:tcW w:w="5584" w:type="dxa"/>
            <w:vAlign w:val="top"/>
          </w:tcPr>
          <w:p w14:paraId="4F71AD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6DEFD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BaseInfo::show() const {</w:t>
            </w:r>
          </w:p>
        </w:tc>
        <w:tc>
          <w:tcPr>
            <w:tcW w:w="3345" w:type="dxa"/>
            <w:vAlign w:val="top"/>
          </w:tcPr>
          <w:p w14:paraId="124C0D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 show 定义开始。</w:t>
            </w:r>
          </w:p>
        </w:tc>
      </w:tr>
      <w:tr w14:paraId="168EB4D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9F5387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29C0E8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42680C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46505A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1EA3DF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24–28</w:t>
            </w:r>
          </w:p>
        </w:tc>
        <w:tc>
          <w:tcPr>
            <w:tcW w:w="5584" w:type="dxa"/>
            <w:vAlign w:val="top"/>
          </w:tcPr>
          <w:p w14:paraId="4A7CDB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"昵称      : " &lt;&lt; nick_ &lt;&lt; "\n";</w:t>
            </w:r>
          </w:p>
          <w:p w14:paraId="04FD21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"出生日期  : " &lt;&lt; birth_.str() &lt;&lt; "\n";</w:t>
            </w:r>
          </w:p>
          <w:p w14:paraId="3BAECF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"所在地    : " &lt;&lt; city_ &lt;&lt; "\n";</w:t>
            </w:r>
          </w:p>
          <w:p w14:paraId="6B9A67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"号码申请  : " &lt;&lt; applyDate_.str()</w:t>
            </w:r>
          </w:p>
          <w:p w14:paraId="5AF258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"（T龄 " &lt;&lt; tAge() &lt;&lt; " 天）\n";</w:t>
            </w:r>
          </w:p>
        </w:tc>
        <w:tc>
          <w:tcPr>
            <w:tcW w:w="3345" w:type="dxa"/>
            <w:vAlign w:val="top"/>
          </w:tcPr>
          <w:p w14:paraId="140A6D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依次输出昵称、出生日期、所在地、号码申请日期；最后一行用 tAge() 计算天数。</w:t>
            </w:r>
          </w:p>
        </w:tc>
      </w:tr>
      <w:tr w14:paraId="2FC23A1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FE6361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BDF57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C8840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29F311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B47E15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</w:t>
            </w:r>
          </w:p>
        </w:tc>
        <w:tc>
          <w:tcPr>
            <w:tcW w:w="5584" w:type="dxa"/>
            <w:vAlign w:val="top"/>
          </w:tcPr>
          <w:p w14:paraId="472175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12CE0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函数结束。</w:t>
            </w:r>
          </w:p>
        </w:tc>
      </w:tr>
    </w:tbl>
    <w:p w14:paraId="3ED0BBA1">
      <w:pPr>
        <w:spacing w:after="40"/>
      </w:pPr>
    </w:p>
    <w:p w14:paraId="34096F39">
      <w:pPr>
        <w:pStyle w:val="3"/>
        <w:pageBreakBefore/>
        <w:pBdr>
          <w:bottom w:val="single" w:color="2E75B6" w:sz="8" w:space="4"/>
        </w:pBdr>
      </w:pPr>
      <w:bookmarkStart w:id="7" w:name="_Toc32151"/>
      <w:r>
        <w:rPr>
          <w:rFonts w:ascii="微软雅黑" w:hAnsi="微软雅黑" w:eastAsia="微软雅黑"/>
          <w:b/>
          <w:i w:val="0"/>
          <w:color w:val="17365D"/>
          <w:sz w:val="40"/>
        </w:rPr>
        <w:t>文件 07｜FriendInfoWRH.h</w:t>
      </w:r>
      <w:bookmarkEnd w:id="7"/>
    </w:p>
    <w:p w14:paraId="13F8C132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35 行 · 10 个注释段 · 头文件</w:t>
      </w:r>
    </w:p>
    <w:p w14:paraId="2025AC70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好友记录：好友本人指针 + 我给他的备注。</w:t>
      </w:r>
    </w:p>
    <w:p w14:paraId="4D0857EA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好友关系不是“把人复制一份放进来”，而是保存对方 UserWRH 的指针。这样任何地方修改了用户资料，好友列表里看到的都是最新资料。备注是单向的：A 给 B 的备注存在 A 的好友记录里，B 给 A 的备注存在 B 的记录里，两边可以不同。</w:t>
      </w:r>
    </w:p>
    <w:p w14:paraId="4A8943A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1968F36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声明一条好友记录。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166493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47AE6F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B29547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55F87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89B2D6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36EFFD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246FD1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40A0E9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FriendInfoWRH.h</w:t>
            </w:r>
          </w:p>
          <w:p w14:paraId="4D8F57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好友记录——好友本人 + 我给他的备注</w:t>
            </w:r>
          </w:p>
          <w:p w14:paraId="70A22C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7C83DF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718735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5DDFF09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45421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28FBF7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5A3267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EBB0A4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0FBF5C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19974B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FRIENDINFO_WRH_H</w:t>
            </w:r>
          </w:p>
          <w:p w14:paraId="06336C6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FRIENDINFO_WRH_H</w:t>
            </w:r>
          </w:p>
          <w:p w14:paraId="629063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4557B1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guard：FRIENDINFO_WRH_H。</w:t>
            </w:r>
          </w:p>
        </w:tc>
      </w:tr>
      <w:tr w14:paraId="73EC65F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16C3A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20EC7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0713CA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E394C6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343D53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9–12</w:t>
            </w:r>
          </w:p>
        </w:tc>
        <w:tc>
          <w:tcPr>
            <w:tcW w:w="5584" w:type="dxa"/>
            <w:vAlign w:val="top"/>
          </w:tcPr>
          <w:p w14:paraId="6F5768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10B5D9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72767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3B95A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   // 前向声明：这里只存指针，不需要 UserWRH 的完整定义</w:t>
            </w:r>
          </w:p>
        </w:tc>
        <w:tc>
          <w:tcPr>
            <w:tcW w:w="3345" w:type="dxa"/>
            <w:vAlign w:val="top"/>
          </w:tcPr>
          <w:p w14:paraId="6D8C2D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标准库）。前向声明 UserWRH：这里只保存指针，不需要知道 UserWRH 的完整定义，避免头文件循环包含。</w:t>
            </w:r>
          </w:p>
        </w:tc>
      </w:tr>
      <w:tr w14:paraId="0622974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5EB67E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62019D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F6C6E5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65A961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931A4C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13–16</w:t>
            </w:r>
          </w:p>
        </w:tc>
        <w:tc>
          <w:tcPr>
            <w:tcW w:w="5584" w:type="dxa"/>
            <w:vAlign w:val="top"/>
          </w:tcPr>
          <w:p w14:paraId="59AD29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3877D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一条好友记录。</w:t>
            </w:r>
          </w:p>
          <w:p w14:paraId="399998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备注是“我”给“他”的，所以 A 看 B 和 B 看 A 的备注可以不一样。</w:t>
            </w:r>
          </w:p>
          <w:p w14:paraId="14A4C2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FriendInfoWRH {</w:t>
            </w:r>
          </w:p>
        </w:tc>
        <w:tc>
          <w:tcPr>
            <w:tcW w:w="3345" w:type="dxa"/>
            <w:vAlign w:val="top"/>
          </w:tcPr>
          <w:p w14:paraId="0F84A3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注释说明一条好友记录由“好友本人 + 我对他的备注”组成，备注是单向的。</w:t>
            </w:r>
          </w:p>
        </w:tc>
      </w:tr>
    </w:tbl>
    <w:p w14:paraId="37D6E717">
      <w:pPr>
        <w:spacing w:after="40"/>
      </w:pPr>
    </w:p>
    <w:p w14:paraId="23964AD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</w:t>
      </w:r>
    </w:p>
    <w:p w14:paraId="6D24BCB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一个指针加一个字符串。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600380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E271E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890A0B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F3228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FCA98A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8D517E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17–19</w:t>
            </w:r>
          </w:p>
        </w:tc>
        <w:tc>
          <w:tcPr>
            <w:tcW w:w="5584" w:type="dxa"/>
            <w:vAlign w:val="top"/>
          </w:tcPr>
          <w:p w14:paraId="648C01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private:</w:t>
            </w:r>
          </w:p>
          <w:p w14:paraId="1C89F2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 person_;   // 指向好友本人</w:t>
            </w:r>
          </w:p>
          <w:p w14:paraId="5878B1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remark_;   // 我对他的备注，可以为空</w:t>
            </w:r>
          </w:p>
        </w:tc>
        <w:tc>
          <w:tcPr>
            <w:tcW w:w="3345" w:type="dxa"/>
            <w:vAlign w:val="top"/>
          </w:tcPr>
          <w:p w14:paraId="780CDA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private：person_ 指向好友本人；remark_ 是“我”对他的备注，允许为空。</w:t>
            </w:r>
          </w:p>
        </w:tc>
      </w:tr>
    </w:tbl>
    <w:p w14:paraId="3D2254B2">
      <w:pPr>
        <w:spacing w:after="40"/>
      </w:pPr>
    </w:p>
    <w:p w14:paraId="5B66651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构造与访问</w:t>
      </w:r>
    </w:p>
    <w:p w14:paraId="2AEAA02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构造时可直接给指针和备注，之后通过 getter/setter 读写。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A37261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2D3BAC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A3E66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9F47E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6B5EEA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6CEBAB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20–23</w:t>
            </w:r>
          </w:p>
        </w:tc>
        <w:tc>
          <w:tcPr>
            <w:tcW w:w="5584" w:type="dxa"/>
            <w:vAlign w:val="top"/>
          </w:tcPr>
          <w:p w14:paraId="1CEC4C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727DF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0C3331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FriendInfoWRH(UserWRH* p = nullptr, const std::string&amp; r = "")</w:t>
            </w:r>
          </w:p>
          <w:p w14:paraId="36E8FE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person_(p), remark_(r) {}</w:t>
            </w:r>
          </w:p>
        </w:tc>
        <w:tc>
          <w:tcPr>
            <w:tcW w:w="3345" w:type="dxa"/>
            <w:vAlign w:val="top"/>
          </w:tcPr>
          <w:p w14:paraId="2D2360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构造函数默认 person_=nullptr、remark_ 为空；初始化列表完成赋值。</w:t>
            </w:r>
          </w:p>
        </w:tc>
      </w:tr>
      <w:tr w14:paraId="735D4A4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FE3854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5C1B24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953236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6820E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B0032D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24–27</w:t>
            </w:r>
          </w:p>
        </w:tc>
        <w:tc>
          <w:tcPr>
            <w:tcW w:w="5584" w:type="dxa"/>
            <w:vAlign w:val="top"/>
          </w:tcPr>
          <w:p w14:paraId="2FA383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4D152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person() const { return person_; }</w:t>
            </w:r>
          </w:p>
          <w:p w14:paraId="6BC3D7F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setPerson(UserWRH* p) { person_ = p; }</w:t>
            </w:r>
          </w:p>
          <w:p w14:paraId="7E90E8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6C9D68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person() 返回指针；setPerson 修改指针。</w:t>
            </w:r>
          </w:p>
        </w:tc>
      </w:tr>
      <w:tr w14:paraId="1D903F0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F5488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86AFE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03440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1037F1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CF5002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28–30</w:t>
            </w:r>
          </w:p>
        </w:tc>
        <w:tc>
          <w:tcPr>
            <w:tcW w:w="5584" w:type="dxa"/>
            <w:vAlign w:val="top"/>
          </w:tcPr>
          <w:p w14:paraId="4F5B55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remark() const { return remark_; }</w:t>
            </w:r>
          </w:p>
          <w:p w14:paraId="7C6E63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setRemark(const std::string&amp; r) { remark_ = r; }</w:t>
            </w:r>
          </w:p>
          <w:p w14:paraId="1EE75E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1BCE4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remark() 返回 const 引用；setRemark 修改备注。</w:t>
            </w:r>
          </w:p>
        </w:tc>
      </w:tr>
    </w:tbl>
    <w:p w14:paraId="3F6E75F7">
      <w:pPr>
        <w:spacing w:after="40"/>
      </w:pPr>
    </w:p>
    <w:p w14:paraId="02AAB01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按人比较</w:t>
      </w:r>
    </w:p>
    <w:p w14:paraId="1AE8A39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判断两条记录是不是同一个人，备注不参与。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4FEBE1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0688C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DEC083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38C086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589595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445F8B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31–33</w:t>
            </w:r>
          </w:p>
        </w:tc>
        <w:tc>
          <w:tcPr>
            <w:tcW w:w="5584" w:type="dxa"/>
            <w:vAlign w:val="top"/>
          </w:tcPr>
          <w:p w14:paraId="4730BC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好友记录只按“人”比较，备注不参与</w:t>
            </w:r>
          </w:p>
          <w:p w14:paraId="27ABE8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operator==(const FriendInfoWRH&amp; o) const { return person_ == o.person_; }</w:t>
            </w:r>
          </w:p>
          <w:p w14:paraId="2281D9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</w:tc>
        <w:tc>
          <w:tcPr>
            <w:tcW w:w="3345" w:type="dxa"/>
            <w:vAlign w:val="top"/>
          </w:tcPr>
          <w:p w14:paraId="2C4AEE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operator== 只比较 person_ 指针是否相同；备注不同不影响“是不是同一个好友”。</w:t>
            </w:r>
          </w:p>
        </w:tc>
      </w:tr>
      <w:tr w14:paraId="440004B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A5E68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44B0A8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2EF041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479DFD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76EB56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34–35</w:t>
            </w:r>
          </w:p>
        </w:tc>
        <w:tc>
          <w:tcPr>
            <w:tcW w:w="5584" w:type="dxa"/>
            <w:vAlign w:val="top"/>
          </w:tcPr>
          <w:p w14:paraId="3896DF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92B9A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161472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6A2EA63E">
      <w:pPr>
        <w:spacing w:after="40"/>
      </w:pPr>
    </w:p>
    <w:p w14:paraId="7D7BD94B">
      <w:pPr>
        <w:pStyle w:val="3"/>
        <w:pageBreakBefore/>
        <w:pBdr>
          <w:bottom w:val="single" w:color="2E75B6" w:sz="8" w:space="4"/>
        </w:pBdr>
      </w:pPr>
      <w:bookmarkStart w:id="8" w:name="_Toc192"/>
      <w:r>
        <w:rPr>
          <w:rFonts w:ascii="微软雅黑" w:hAnsi="微软雅黑" w:eastAsia="微软雅黑"/>
          <w:b/>
          <w:i w:val="0"/>
          <w:color w:val="17365D"/>
          <w:sz w:val="40"/>
        </w:rPr>
        <w:t>文件 08｜FriendBookWRH.h</w:t>
      </w:r>
      <w:bookmarkEnd w:id="8"/>
    </w:p>
    <w:p w14:paraId="45EF2F54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43 行 · 9 个注释段 · 头文件</w:t>
      </w:r>
    </w:p>
    <w:p w14:paraId="63CDF8FD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好友容器：某个服务账号下的全部好友记录。</w:t>
      </w:r>
    </w:p>
    <w:p w14:paraId="3783F1E8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每个服务账号各有一个 FriendBookWRH：QQ 账号一个、微博账号一个、微信账号一个。这样“QQ 好友”和“微信好友”天然分开，才能做共同好友和跨服务推荐。容器内部用 vector 顺序保存 FriendInfoWRH，查找时按 UserWRH 指针身份比较。</w:t>
      </w:r>
    </w:p>
    <w:p w14:paraId="212912D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6519058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声明好友容器的数据与接口。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0AA719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8AA32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3E0263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078141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B3C305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227961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34F512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533465B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FriendBookWRH.h</w:t>
            </w:r>
          </w:p>
          <w:p w14:paraId="274FE1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好友容器——某个服务账号下的全部好友记录</w:t>
            </w:r>
          </w:p>
          <w:p w14:paraId="10742A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60280D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5C0ABC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16EF156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A0B9DE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05DAB9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CF2BE2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5C8E4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AD2405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4EB242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FRIENDBOOK_WRH_H</w:t>
            </w:r>
          </w:p>
          <w:p w14:paraId="0B9C85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FRIENDBOOK_WRH_H</w:t>
            </w:r>
          </w:p>
          <w:p w14:paraId="43CB8A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61772E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guard：FRIENDBOOK_WRH_H。</w:t>
            </w:r>
          </w:p>
        </w:tc>
      </w:tr>
      <w:tr w14:paraId="64F680A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A5C7BF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A00CBF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347DB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9CE6CF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443779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9–13</w:t>
            </w:r>
          </w:p>
        </w:tc>
        <w:tc>
          <w:tcPr>
            <w:tcW w:w="5584" w:type="dxa"/>
            <w:vAlign w:val="top"/>
          </w:tcPr>
          <w:p w14:paraId="03D431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19D1D1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0C3F7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"FriendInfoWRH.h"</w:t>
            </w:r>
          </w:p>
          <w:p w14:paraId="0CAA26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75647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   // 前向声明，具体实现放到 .cpp 里再包含 UserWRH.h</w:t>
            </w:r>
          </w:p>
        </w:tc>
        <w:tc>
          <w:tcPr>
            <w:tcW w:w="3345" w:type="dxa"/>
            <w:vAlign w:val="top"/>
          </w:tcPr>
          <w:p w14:paraId="05C1F0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FriendInfoWRH.h。前向声明 UserWRH，具体实现放到 .cpp 里再包含 UserWRH.h。</w:t>
            </w:r>
          </w:p>
        </w:tc>
      </w:tr>
      <w:tr w14:paraId="3A3B1BC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2E1E8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03B558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9A9917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70CAE6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FB2B82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14–18</w:t>
            </w:r>
          </w:p>
        </w:tc>
        <w:tc>
          <w:tcPr>
            <w:tcW w:w="5584" w:type="dxa"/>
            <w:vAlign w:val="top"/>
          </w:tcPr>
          <w:p w14:paraId="6732FA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318D1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每个微X服务账号各有一个好友容器：</w:t>
            </w:r>
          </w:p>
          <w:p w14:paraId="7271C7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QQ账号一个、微博账号一个、微信账号一个……</w:t>
            </w:r>
          </w:p>
          <w:p w14:paraId="2D8C47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这样“QQ好友”和“微信好友”天然分开，才能演示共同好友与跨服务推荐。</w:t>
            </w:r>
          </w:p>
          <w:p w14:paraId="56C779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FriendBookWRH {</w:t>
            </w:r>
          </w:p>
        </w:tc>
        <w:tc>
          <w:tcPr>
            <w:tcW w:w="3345" w:type="dxa"/>
            <w:vAlign w:val="top"/>
          </w:tcPr>
          <w:p w14:paraId="35FD84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注释说明每个服务账号各有一个好友容器，所以 QQ/微博/微信好友互不混淆。</w:t>
            </w:r>
          </w:p>
        </w:tc>
      </w:tr>
    </w:tbl>
    <w:p w14:paraId="3E3DFBD7">
      <w:pPr>
        <w:spacing w:after="40"/>
      </w:pPr>
    </w:p>
    <w:p w14:paraId="4D6732C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数据成员与构造</w:t>
      </w:r>
    </w:p>
    <w:p w14:paraId="1BFF8C1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只有一个 vector，构造为空。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C34548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330C3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F30B7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55E76C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0DACC8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F1D28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19–23</w:t>
            </w:r>
          </w:p>
        </w:tc>
        <w:tc>
          <w:tcPr>
            <w:tcW w:w="5584" w:type="dxa"/>
            <w:vAlign w:val="top"/>
          </w:tcPr>
          <w:p w14:paraId="07E0E9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private:</w:t>
            </w:r>
          </w:p>
          <w:p w14:paraId="49AA61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std::vector&lt;FriendInfoWRH&gt; v_;   // 好友记录集合</w:t>
            </w:r>
          </w:p>
          <w:p w14:paraId="002579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5E1C0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2E62A7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FriendBookWRH() {}</w:t>
            </w:r>
          </w:p>
        </w:tc>
        <w:tc>
          <w:tcPr>
            <w:tcW w:w="3345" w:type="dxa"/>
            <w:vAlign w:val="top"/>
          </w:tcPr>
          <w:p w14:paraId="580B51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 的 vector&lt;FriendInfoWRH&gt; v_ 保存好友记录；默认构造函数不需要额外初始化。</w:t>
            </w:r>
          </w:p>
        </w:tc>
      </w:tr>
    </w:tbl>
    <w:p w14:paraId="2B909ECB">
      <w:pPr>
        <w:spacing w:after="40"/>
      </w:pPr>
    </w:p>
    <w:p w14:paraId="570D4A7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增删改查接口</w:t>
      </w:r>
    </w:p>
    <w:p w14:paraId="693B8FF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添加自动去重，删除按人找，find 返回记录指针。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A41BF2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652A73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10F25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55521B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B4C962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7DBAA6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24–31</w:t>
            </w:r>
          </w:p>
        </w:tc>
        <w:tc>
          <w:tcPr>
            <w:tcW w:w="5584" w:type="dxa"/>
            <w:vAlign w:val="top"/>
          </w:tcPr>
          <w:p w14:paraId="15CF5F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1FE86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增删改查 ----</w:t>
            </w:r>
          </w:p>
          <w:p w14:paraId="558A5C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add(UserWRH* person, const std::string&amp; remark);   // 添加（自动去重）</w:t>
            </w:r>
          </w:p>
          <w:p w14:paraId="670020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remove(UserWRH* person);                           // 删除</w:t>
            </w:r>
          </w:p>
          <w:p w14:paraId="14C171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has(UserWRH* person) const;                        // 是否已是好友</w:t>
            </w:r>
          </w:p>
          <w:p w14:paraId="171186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FriendInfoWRH* find(UserWRH* person);                   // 查单条，找不到返回空</w:t>
            </w:r>
          </w:p>
          <w:p w14:paraId="4356E9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setRemark(UserWRH* person, const std::string&amp; r);  // 改备注</w:t>
            </w:r>
          </w:p>
          <w:p w14:paraId="197C9C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count() const { return (int)v_.size(); }</w:t>
            </w:r>
          </w:p>
        </w:tc>
        <w:tc>
          <w:tcPr>
            <w:tcW w:w="3345" w:type="dxa"/>
            <w:vAlign w:val="top"/>
          </w:tcPr>
          <w:p w14:paraId="056DBF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add/remove/has/find/setRemark/count：add 自动去重；find 找不到返回空指针；count 直接返回 vector 大小。</w:t>
            </w:r>
          </w:p>
        </w:tc>
      </w:tr>
    </w:tbl>
    <w:p w14:paraId="138B94CF">
      <w:pPr>
        <w:spacing w:after="40"/>
      </w:pPr>
    </w:p>
    <w:p w14:paraId="401BC6F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展示与共同好友</w:t>
      </w:r>
    </w:p>
    <w:p w14:paraId="634556B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list 显示备注，listSimple 只显示昵称，commonWith 求交集。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53CEB8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04D6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5174C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2223E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39E669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36E187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32–38</w:t>
            </w:r>
          </w:p>
        </w:tc>
        <w:tc>
          <w:tcPr>
            <w:tcW w:w="5584" w:type="dxa"/>
            <w:vAlign w:val="top"/>
          </w:tcPr>
          <w:p w14:paraId="0ECED5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3A0F8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展示 ----</w:t>
            </w:r>
          </w:p>
          <w:p w14:paraId="39DF91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list() const;         // 列出全部好友（含备注）</w:t>
            </w:r>
          </w:p>
          <w:p w14:paraId="164F55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listSimple() const;   // 只列昵称</w:t>
            </w:r>
          </w:p>
          <w:p w14:paraId="2A2238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8A11B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求两个服务好友列表的“共同好友”</w:t>
            </w:r>
          </w:p>
          <w:p w14:paraId="2E6D2A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commonWith(const FriendBookWRH&amp; o) const;</w:t>
            </w:r>
          </w:p>
        </w:tc>
        <w:tc>
          <w:tcPr>
            <w:tcW w:w="3345" w:type="dxa"/>
            <w:vAlign w:val="top"/>
          </w:tcPr>
          <w:p w14:paraId="0C464E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list/listSimple/commonWith；commonWith 接收另一个好友容器，返回两个列表里都存在的 UserWRH 指针。</w:t>
            </w:r>
          </w:p>
        </w:tc>
      </w:tr>
      <w:tr w14:paraId="46DCC8C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698D0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6D1DC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1833ED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D430E9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EEDE07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39–41</w:t>
            </w:r>
          </w:p>
        </w:tc>
        <w:tc>
          <w:tcPr>
            <w:tcW w:w="5584" w:type="dxa"/>
            <w:vAlign w:val="top"/>
          </w:tcPr>
          <w:p w14:paraId="7AE6D9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6F4A1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std::vector&lt;FriendInfoWRH&gt;&amp; all() const { return v_; }</w:t>
            </w:r>
          </w:p>
          <w:p w14:paraId="6C4460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</w:tc>
        <w:tc>
          <w:tcPr>
            <w:tcW w:w="3345" w:type="dxa"/>
            <w:vAlign w:val="top"/>
          </w:tcPr>
          <w:p w14:paraId="3385AD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all() 返回底层 vector 的 const 引用，供持久化和只读遍历使用。</w:t>
            </w:r>
          </w:p>
        </w:tc>
      </w:tr>
      <w:tr w14:paraId="4BD2954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0901D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98C86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C872F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4BFC33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5A6010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42–43</w:t>
            </w:r>
          </w:p>
        </w:tc>
        <w:tc>
          <w:tcPr>
            <w:tcW w:w="5584" w:type="dxa"/>
            <w:vAlign w:val="top"/>
          </w:tcPr>
          <w:p w14:paraId="2A1DCC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536D6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1A21A4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5AFE0D99">
      <w:pPr>
        <w:spacing w:after="40"/>
      </w:pPr>
    </w:p>
    <w:p w14:paraId="0B6AD006">
      <w:pPr>
        <w:pStyle w:val="3"/>
        <w:pageBreakBefore/>
        <w:pBdr>
          <w:bottom w:val="single" w:color="2E75B6" w:sz="8" w:space="4"/>
        </w:pBdr>
      </w:pPr>
      <w:bookmarkStart w:id="9" w:name="_Toc12360"/>
      <w:r>
        <w:rPr>
          <w:rFonts w:ascii="微软雅黑" w:hAnsi="微软雅黑" w:eastAsia="微软雅黑"/>
          <w:b/>
          <w:i w:val="0"/>
          <w:color w:val="17365D"/>
          <w:sz w:val="40"/>
        </w:rPr>
        <w:t>文件 09｜FriendBookWRH.cpp</w:t>
      </w:r>
      <w:bookmarkEnd w:id="9"/>
    </w:p>
    <w:p w14:paraId="61593FE5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78 行 · 13 个注释段 · 实现文件</w:t>
      </w:r>
    </w:p>
    <w:p w14:paraId="6E25B391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好友容器实现：增删改查、展示、共同好友。</w:t>
      </w:r>
    </w:p>
    <w:p w14:paraId="1BB8C144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所有函数都用 UserWRH* 作为“人”的身份，因此同一个自然人在不同服务下可以有不同好友列表。add 和 remove 只操作当前容器；真正让双方互为好友的逻辑在 MicroAccountWRH::addFriend 里。commonWith 采用两层循环：遍历自己的好友，再用对方的 has 判断是否存在。</w:t>
      </w:r>
    </w:p>
    <w:p w14:paraId="47946E2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6A429EA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引入容器头、短别名、UserWRH 完整定义和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A8B4F3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F8D322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677623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45E0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ED1E3B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290B9B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6C7C76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653E9A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FriendBookWRH.cpp</w:t>
            </w:r>
          </w:p>
          <w:p w14:paraId="2E4E1C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好友容器实现——增删改查、展示、共同好友</w:t>
            </w:r>
          </w:p>
          <w:p w14:paraId="51AF39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3E0998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26512A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0E12AC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C7BCBA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0C9B1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0B80D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A6D9F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8BEE33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w="5584" w:type="dxa"/>
            <w:vAlign w:val="top"/>
          </w:tcPr>
          <w:p w14:paraId="6FBB08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"FriendBookWRH.h"</w:t>
            </w:r>
          </w:p>
          <w:p w14:paraId="7517DC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1EEDE2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00DCDC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26B7EC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34955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2EAEFF5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FriendBookWRH.h、ShortTypes.h、UserWRH.h。使用 std 命名空间。</w:t>
            </w:r>
          </w:p>
        </w:tc>
      </w:tr>
    </w:tbl>
    <w:p w14:paraId="4BE8CC37">
      <w:pPr>
        <w:spacing w:after="40"/>
      </w:pPr>
    </w:p>
    <w:p w14:paraId="56A7240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添加好友</w:t>
      </w:r>
    </w:p>
    <w:p w14:paraId="708B416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空指针拒绝，已存在拒绝，否则追加一条记录。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A0F223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A0F5AC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7245E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AE417A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211F1F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DD0CDA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12–18</w:t>
            </w:r>
          </w:p>
        </w:tc>
        <w:tc>
          <w:tcPr>
            <w:tcW w:w="5584" w:type="dxa"/>
            <w:vAlign w:val="top"/>
          </w:tcPr>
          <w:p w14:paraId="4F3576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9CE3D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FriendBook::add(User* person, const string&amp; remark) {</w:t>
            </w:r>
          </w:p>
          <w:p w14:paraId="5446B4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(!person) return false;</w:t>
            </w:r>
          </w:p>
          <w:p w14:paraId="46504C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(has(person)) return false;          // 已经在列表里，不重复加</w:t>
            </w:r>
          </w:p>
          <w:p w14:paraId="7F51E9F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v_.push_back(FriendInfo(person, remark));</w:t>
            </w:r>
          </w:p>
          <w:p w14:paraId="553CBED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570EFC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1712B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add：person 为空返回 false；has(person) 为真说明已经是好友，返回 false；否则 push_back 一条 FriendInfo 并返回 true。</w:t>
            </w:r>
          </w:p>
        </w:tc>
      </w:tr>
    </w:tbl>
    <w:p w14:paraId="2D8ABA5D">
      <w:pPr>
        <w:spacing w:after="40"/>
      </w:pPr>
    </w:p>
    <w:p w14:paraId="78ABCC5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删除好友</w:t>
      </w:r>
    </w:p>
    <w:p w14:paraId="5CD247B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顺序查找，找到后 erase 并立即返回。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B6B0A2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8EA560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C93F2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F83E1C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F66248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180576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19–27</w:t>
            </w:r>
          </w:p>
        </w:tc>
        <w:tc>
          <w:tcPr>
            <w:tcW w:w="5584" w:type="dxa"/>
            <w:vAlign w:val="top"/>
          </w:tcPr>
          <w:p w14:paraId="7CD89D2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7D82B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FriendBook::remove(User* person) {</w:t>
            </w:r>
          </w:p>
          <w:p w14:paraId="66C55E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 w14:paraId="11C077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(v_[i].person() != person) continue;</w:t>
            </w:r>
          </w:p>
          <w:p w14:paraId="4A7453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v_.erase(v_.begin() + i);</w:t>
            </w:r>
          </w:p>
          <w:p w14:paraId="6F1647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true;</w:t>
            </w:r>
          </w:p>
          <w:p w14:paraId="36587D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902F6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76EBE8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AE9C4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remove：用下标遍历；person 不匹配就 continue；匹配时 erase(begin()+i) 删除，返回 true；循环结束还没找到返回 false。</w:t>
            </w:r>
          </w:p>
        </w:tc>
      </w:tr>
    </w:tbl>
    <w:p w14:paraId="50E7C648">
      <w:pPr>
        <w:spacing w:after="40"/>
      </w:pPr>
    </w:p>
    <w:p w14:paraId="0CDAF8F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判断是否存在</w:t>
      </w:r>
    </w:p>
    <w:p w14:paraId="69B82C8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只比较指针身份，不比较昵称。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CE4C4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FAEFF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3F4962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B9E0DD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4FF24F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0F8ED7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28–33</w:t>
            </w:r>
          </w:p>
        </w:tc>
        <w:tc>
          <w:tcPr>
            <w:tcW w:w="5584" w:type="dxa"/>
            <w:vAlign w:val="top"/>
          </w:tcPr>
          <w:p w14:paraId="3E48EB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26EF9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FriendBook::has(User* person) const {</w:t>
            </w:r>
          </w:p>
          <w:p w14:paraId="6CDBE0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485C49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(v_[i].person() == person) return true;</w:t>
            </w:r>
          </w:p>
          <w:p w14:paraId="446CB0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55C08B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345B7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has：遍历 vector，任意一条记录的 person() 等于目标指针就返回 true；否则 false。</w:t>
            </w:r>
          </w:p>
        </w:tc>
      </w:tr>
    </w:tbl>
    <w:p w14:paraId="663CE0E8">
      <w:pPr>
        <w:spacing w:after="40"/>
      </w:pPr>
    </w:p>
    <w:p w14:paraId="14AF1F3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查找单条记录</w:t>
      </w:r>
    </w:p>
    <w:p w14:paraId="44B0E1C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 vector 内部元素的地址，调用者不能长期保存。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FB2891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DEDC0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4556E8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A4C7A0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0C10B4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2C28B4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34–39</w:t>
            </w:r>
          </w:p>
        </w:tc>
        <w:tc>
          <w:tcPr>
            <w:tcW w:w="5584" w:type="dxa"/>
            <w:vAlign w:val="top"/>
          </w:tcPr>
          <w:p w14:paraId="39D7CD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5206A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FriendInfo* FriendBook::find(User* person) {</w:t>
            </w:r>
          </w:p>
          <w:p w14:paraId="4FA0AB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5000E6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(v_[i].person() == person) return &amp;v_[i];</w:t>
            </w:r>
          </w:p>
          <w:p w14:paraId="49803D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 w14:paraId="722122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6D596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find：遍历并返回匹配记录的地址；找不到返回 nullptr。注意这个指针指向 vector 内部，容器扩容或删除后可能失效。</w:t>
            </w:r>
          </w:p>
        </w:tc>
      </w:tr>
    </w:tbl>
    <w:p w14:paraId="63E36CA0">
      <w:pPr>
        <w:spacing w:after="40"/>
      </w:pPr>
    </w:p>
    <w:p w14:paraId="042B3C8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修改备注</w:t>
      </w:r>
    </w:p>
    <w:p w14:paraId="224E213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先找到记录，再改备注。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0F0EA8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D0427B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D1E68E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9AD88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F37454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CB9E46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40–46</w:t>
            </w:r>
          </w:p>
        </w:tc>
        <w:tc>
          <w:tcPr>
            <w:tcW w:w="5584" w:type="dxa"/>
            <w:vAlign w:val="top"/>
          </w:tcPr>
          <w:p w14:paraId="378EB4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C5740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FriendBook::setRemark(User* person, const string&amp; r) {</w:t>
            </w:r>
          </w:p>
          <w:p w14:paraId="7495463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FriendInfo* p = find(person);</w:t>
            </w:r>
          </w:p>
          <w:p w14:paraId="222F0C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(!p) return false;</w:t>
            </w:r>
          </w:p>
          <w:p w14:paraId="4EE613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p-&gt;setRemark(r);</w:t>
            </w:r>
          </w:p>
          <w:p w14:paraId="6E46B8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3B1A35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2414C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setRemark：调用 find 得到记录指针；为空说明不是好友，返回 false；否则调用 setRemark 并返回 true。</w:t>
            </w:r>
          </w:p>
        </w:tc>
      </w:tr>
    </w:tbl>
    <w:p w14:paraId="59149363">
      <w:pPr>
        <w:spacing w:after="40"/>
      </w:pPr>
    </w:p>
    <w:p w14:paraId="4BFC7D6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完整展示</w:t>
      </w:r>
    </w:p>
    <w:p w14:paraId="0782E34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空列表给提示，否则逐条显示昵称、主号和备注。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D7ACC3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155E9D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12645C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CABC4D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BE1344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92C9CA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47–52</w:t>
            </w:r>
          </w:p>
        </w:tc>
        <w:tc>
          <w:tcPr>
            <w:tcW w:w="5584" w:type="dxa"/>
            <w:vAlign w:val="top"/>
          </w:tcPr>
          <w:p w14:paraId="4014FB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B4D81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FriendBook::list() const {</w:t>
            </w:r>
          </w:p>
          <w:p w14:paraId="7C3197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(v_.empty()) {</w:t>
            </w:r>
          </w:p>
          <w:p w14:paraId="6523B5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（暂无好友）\n";</w:t>
            </w:r>
          </w:p>
          <w:p w14:paraId="51757A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6E5838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3E5FBB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list：v_.empty() 时输出“暂无好友”并提前返回，避免后面循环空转。</w:t>
            </w:r>
          </w:p>
        </w:tc>
      </w:tr>
      <w:tr w14:paraId="22DE845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C7E716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D4FDC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03BB7F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07904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79EEE0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53–59</w:t>
            </w:r>
          </w:p>
        </w:tc>
        <w:tc>
          <w:tcPr>
            <w:tcW w:w="5584" w:type="dxa"/>
            <w:vAlign w:val="top"/>
          </w:tcPr>
          <w:p w14:paraId="19C07E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 w14:paraId="508AC3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FriendInfo&amp; f = v_[i];</w:t>
            </w:r>
          </w:p>
          <w:p w14:paraId="2256FD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" &lt;&lt; (i + 1) &lt;&lt; ". 昵称[" &lt;&lt; f.person()-&gt;nick()</w:t>
            </w:r>
          </w:p>
          <w:p w14:paraId="3DF483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"] 主号[" &lt;&lt; f.person()-&gt;mainNo()</w:t>
            </w:r>
          </w:p>
          <w:p w14:paraId="309D4A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"] 备注[" &lt;&lt; f.remark() &lt;&lt; "]\n";</w:t>
            </w:r>
          </w:p>
          <w:p w14:paraId="323DDF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05546F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20F4B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循环每条记录，输出序号、昵称、主号、备注；person() 保证可以访问 UserWRH 的接口。</w:t>
            </w:r>
          </w:p>
        </w:tc>
      </w:tr>
    </w:tbl>
    <w:p w14:paraId="5D23C07F">
      <w:pPr>
        <w:spacing w:after="40"/>
      </w:pPr>
    </w:p>
    <w:p w14:paraId="687B591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只显示昵称</w:t>
      </w:r>
    </w:p>
    <w:p w14:paraId="160C9F5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用于共同好友、推荐好友等紧凑场景。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1BC115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B33D2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07E4E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3EC8B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85FF9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6ED445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60–65</w:t>
            </w:r>
          </w:p>
        </w:tc>
        <w:tc>
          <w:tcPr>
            <w:tcW w:w="5584" w:type="dxa"/>
            <w:vAlign w:val="top"/>
          </w:tcPr>
          <w:p w14:paraId="501B70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A0278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FriendBook::listSimple() const {</w:t>
            </w:r>
          </w:p>
          <w:p w14:paraId="05B801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(v_.empty()) {</w:t>
            </w:r>
          </w:p>
          <w:p w14:paraId="7F1162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"（暂无好友）\n";</w:t>
            </w:r>
          </w:p>
          <w:p w14:paraId="2B59A5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2FC3F5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10240F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listSimple：空列表输出提示并返回。</w:t>
            </w:r>
          </w:p>
        </w:tc>
      </w:tr>
      <w:tr w14:paraId="0CC45D2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ED517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10E27F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EC4EC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3D8426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078D99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66–69</w:t>
            </w:r>
          </w:p>
        </w:tc>
        <w:tc>
          <w:tcPr>
            <w:tcW w:w="5584" w:type="dxa"/>
            <w:vAlign w:val="top"/>
          </w:tcPr>
          <w:p w14:paraId="3421BD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24477D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v_[i].person()-&gt;nick();</w:t>
            </w:r>
          </w:p>
          <w:p w14:paraId="726CD2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 w14:paraId="517315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82441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循环输出昵称，第一项前不加分隔符，之后每项前加“、”，最后换行。</w:t>
            </w:r>
          </w:p>
        </w:tc>
      </w:tr>
    </w:tbl>
    <w:p w14:paraId="3ED302B3">
      <w:pPr>
        <w:spacing w:after="40"/>
      </w:pPr>
    </w:p>
    <w:p w14:paraId="3546BF8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共同好友</w:t>
      </w:r>
    </w:p>
    <w:p w14:paraId="19935FF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遍历自己的列表，看对方容器里有没有同一个人。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C3C56F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12E850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EAEA0F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F84D9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6C864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420CED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70–72</w:t>
            </w:r>
          </w:p>
        </w:tc>
        <w:tc>
          <w:tcPr>
            <w:tcW w:w="5584" w:type="dxa"/>
            <w:vAlign w:val="top"/>
          </w:tcPr>
          <w:p w14:paraId="2C4D69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35D5C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共同好友：遍历自己的列表，看对方列表里有没有同一个人</w:t>
            </w:r>
          </w:p>
          <w:p w14:paraId="134637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vector&lt;User*&gt; FriendBook::commonWith(const FriendBook&amp; o) const {</w:t>
            </w:r>
          </w:p>
        </w:tc>
        <w:tc>
          <w:tcPr>
            <w:tcW w:w="3345" w:type="dxa"/>
            <w:vAlign w:val="top"/>
          </w:tcPr>
          <w:p w14:paraId="30F4DF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注释说明算法：遍历自己的好友，用对方的 has 判断是否也在对方列表里。</w:t>
            </w:r>
          </w:p>
        </w:tc>
      </w:tr>
      <w:tr w14:paraId="0F2B48E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A0E58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0701D8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8AB0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39437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33F555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73–78</w:t>
            </w:r>
          </w:p>
        </w:tc>
        <w:tc>
          <w:tcPr>
            <w:tcW w:w="5584" w:type="dxa"/>
            <w:vAlign w:val="top"/>
          </w:tcPr>
          <w:p w14:paraId="5723E5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r;</w:t>
            </w:r>
          </w:p>
          <w:p w14:paraId="21DF5C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4102D5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(o.has(v_[i].person()))</w:t>
            </w:r>
          </w:p>
          <w:p w14:paraId="5034C1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r.push_back(v_[i].person());</w:t>
            </w:r>
          </w:p>
          <w:p w14:paraId="035552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r;</w:t>
            </w:r>
          </w:p>
          <w:p w14:paraId="3887FB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8DE6C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commonWith：result 保存交集；对每个自己的好友调用 o.has；命中就 push_back 指针；最后返回 result。时间复杂度 O(n*m)。</w:t>
            </w:r>
          </w:p>
        </w:tc>
      </w:tr>
    </w:tbl>
    <w:p w14:paraId="333852A7">
      <w:pPr>
        <w:spacing w:after="40"/>
      </w:pPr>
    </w:p>
    <w:p w14:paraId="70A96897">
      <w:pPr>
        <w:pStyle w:val="3"/>
        <w:pageBreakBefore/>
        <w:pBdr>
          <w:bottom w:val="single" w:color="2E75B6" w:sz="8" w:space="4"/>
        </w:pBdr>
      </w:pPr>
      <w:bookmarkStart w:id="10" w:name="_Toc8346"/>
      <w:r>
        <w:rPr>
          <w:rFonts w:ascii="微软雅黑" w:hAnsi="微软雅黑" w:eastAsia="微软雅黑"/>
          <w:b/>
          <w:i w:val="0"/>
          <w:color w:val="17365D"/>
          <w:sz w:val="40"/>
        </w:rPr>
        <w:t>文件 10｜GroupMemberWRH.h</w:t>
      </w:r>
      <w:bookmarkEnd w:id="10"/>
    </w:p>
    <w:p w14:paraId="7C14FD6F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36 行 · 8 个注释段 · 头文件</w:t>
      </w:r>
    </w:p>
    <w:p w14:paraId="22A45E83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群成员记录：成员本人指针 + 他在群里的角色。</w:t>
      </w:r>
    </w:p>
    <w:p w14:paraId="2CA0EC13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群成员不是 UserWRH 本身，而是一条“用户 + 角色”的记录。同一个用户在不同群里可以有不同角色，所以角色不能放在 UserWRH 上。QQ 群有群主/管理员/成员三种角色；微信群只会出现群主/成员。</w:t>
      </w:r>
    </w:p>
    <w:p w14:paraId="7DCA0F0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7C16866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声明一条群成员记录。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E69754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4B472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D35AD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AF5D89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83B61B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4551A1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01245D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7BCAEE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GroupMemberWRH.h</w:t>
            </w:r>
          </w:p>
          <w:p w14:paraId="1685F7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群成员记录——成员本人 + 他在群里的角色</w:t>
            </w:r>
          </w:p>
          <w:p w14:paraId="0E3CC5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7685C6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554801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71B6B08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EB34D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8105C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CBC9C1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D771A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028917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w="5584" w:type="dxa"/>
            <w:vAlign w:val="top"/>
          </w:tcPr>
          <w:p w14:paraId="6246C2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GROUPMEMBER_WRH_H</w:t>
            </w:r>
          </w:p>
          <w:p w14:paraId="4CFB77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GROUPMEMBER_WRH_H</w:t>
            </w:r>
          </w:p>
          <w:p w14:paraId="1C926B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F9AE4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549D51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FAD2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"ConstWRH.h"</w:t>
            </w:r>
          </w:p>
        </w:tc>
        <w:tc>
          <w:tcPr>
            <w:tcW w:w="3345" w:type="dxa"/>
            <w:vAlign w:val="top"/>
          </w:tcPr>
          <w:p w14:paraId="396B57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guard：GROUPMEMBER_WRH_H。引入 bits/stdc++.h（MinGW 万能头，统一包含 C++ 标准库）。包含 ConstWRH.h。ConstWRH.h 提供 MemberRole。</w:t>
            </w:r>
          </w:p>
        </w:tc>
      </w:tr>
      <w:tr w14:paraId="36094D6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ACD9F0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58BAE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29997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B9338E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867F59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12–17</w:t>
            </w:r>
          </w:p>
        </w:tc>
        <w:tc>
          <w:tcPr>
            <w:tcW w:w="5584" w:type="dxa"/>
            <w:vAlign w:val="top"/>
          </w:tcPr>
          <w:p w14:paraId="39BF86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55622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   // 前向声明</w:t>
            </w:r>
          </w:p>
          <w:p w14:paraId="38555B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0D9D3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一条群成员记录。</w:t>
            </w:r>
          </w:p>
          <w:p w14:paraId="1E98DF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QQ群有 群主/管理员/成员 三种角色；微信群实际上只会出现 群主/成员。</w:t>
            </w:r>
          </w:p>
          <w:p w14:paraId="1C3C15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GroupMemberWRH {</w:t>
            </w:r>
          </w:p>
        </w:tc>
        <w:tc>
          <w:tcPr>
            <w:tcW w:w="3345" w:type="dxa"/>
            <w:vAlign w:val="top"/>
          </w:tcPr>
          <w:p w14:paraId="1FA696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UserWRH；注释说明 QQ 群和微信群的角色的差异。</w:t>
            </w:r>
          </w:p>
        </w:tc>
      </w:tr>
    </w:tbl>
    <w:p w14:paraId="59720312">
      <w:pPr>
        <w:spacing w:after="40"/>
      </w:pPr>
    </w:p>
    <w:p w14:paraId="4AFD39A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</w:t>
      </w:r>
    </w:p>
    <w:p w14:paraId="21F2993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成员指针与角色。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0CFEB3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7F6140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FE3491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E0E701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16452B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51CE4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18–20</w:t>
            </w:r>
          </w:p>
        </w:tc>
        <w:tc>
          <w:tcPr>
            <w:tcW w:w="5584" w:type="dxa"/>
            <w:vAlign w:val="top"/>
          </w:tcPr>
          <w:p w14:paraId="635720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private:</w:t>
            </w:r>
          </w:p>
          <w:p w14:paraId="53FDBC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user_;   // 成员本人</w:t>
            </w:r>
          </w:p>
          <w:p w14:paraId="18AE3C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MemberRole role_;   // 他在群里的角色</w:t>
            </w:r>
          </w:p>
        </w:tc>
        <w:tc>
          <w:tcPr>
            <w:tcW w:w="3345" w:type="dxa"/>
            <w:vAlign w:val="top"/>
          </w:tcPr>
          <w:p w14:paraId="3B7823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private：user_ 指向成员本人，role_ 保存角色。</w:t>
            </w:r>
          </w:p>
        </w:tc>
      </w:tr>
    </w:tbl>
    <w:p w14:paraId="250C494B">
      <w:pPr>
        <w:spacing w:after="40"/>
      </w:pPr>
    </w:p>
    <w:p w14:paraId="4485061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构造与访问</w:t>
      </w:r>
    </w:p>
    <w:p w14:paraId="7796198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构造时指定成员和角色，默认普通成员。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D7D5CB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3B6DA5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BB41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075CA2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704AED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4231A9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21–24</w:t>
            </w:r>
          </w:p>
        </w:tc>
        <w:tc>
          <w:tcPr>
            <w:tcW w:w="5584" w:type="dxa"/>
            <w:vAlign w:val="top"/>
          </w:tcPr>
          <w:p w14:paraId="195EB4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78E44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6F799C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GroupMemberWRH(UserWRH* u = nullptr, MemberRole r = ROLE_MEMBER)</w:t>
            </w:r>
          </w:p>
          <w:p w14:paraId="65FC6B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user_(u), role_(r) {}</w:t>
            </w:r>
          </w:p>
        </w:tc>
        <w:tc>
          <w:tcPr>
            <w:tcW w:w="3345" w:type="dxa"/>
            <w:vAlign w:val="top"/>
          </w:tcPr>
          <w:p w14:paraId="3CF56A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构造函数默认 user_=nullptr、role_=ROLE_MEMBER；初始化列表赋值。</w:t>
            </w:r>
          </w:p>
        </w:tc>
      </w:tr>
      <w:tr w14:paraId="43E48E1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D5D39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4A4A6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1E7ECE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BB6D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CE8C6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25–28</w:t>
            </w:r>
          </w:p>
        </w:tc>
        <w:tc>
          <w:tcPr>
            <w:tcW w:w="5584" w:type="dxa"/>
            <w:vAlign w:val="top"/>
          </w:tcPr>
          <w:p w14:paraId="2970D9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2BE7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user() const { return user_; }</w:t>
            </w:r>
          </w:p>
          <w:p w14:paraId="364E43B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setUser(UserWRH* u) { user_ = u; }</w:t>
            </w:r>
          </w:p>
          <w:p w14:paraId="773ED4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2CBE2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user()/setUser 读写成员指针。</w:t>
            </w:r>
          </w:p>
        </w:tc>
      </w:tr>
      <w:tr w14:paraId="51FD693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527095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E47CC1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248B88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36A381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0C4B34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29–33</w:t>
            </w:r>
          </w:p>
        </w:tc>
        <w:tc>
          <w:tcPr>
            <w:tcW w:w="5584" w:type="dxa"/>
            <w:vAlign w:val="top"/>
          </w:tcPr>
          <w:p w14:paraId="158175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MemberRole role() const { return role_; }</w:t>
            </w:r>
          </w:p>
          <w:p w14:paraId="6C8AB8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setRole(MemberRole r) { role_ = r; }</w:t>
            </w:r>
          </w:p>
          <w:p w14:paraId="41391D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56788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isOwner() const { return role_ == ROLE_OWNER; }</w:t>
            </w:r>
          </w:p>
          <w:p w14:paraId="198FED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isAdmin() const { return role_ == ROLE_ADMIN; }</w:t>
            </w:r>
          </w:p>
        </w:tc>
        <w:tc>
          <w:tcPr>
            <w:tcW w:w="3345" w:type="dxa"/>
            <w:vAlign w:val="top"/>
          </w:tcPr>
          <w:p w14:paraId="2019601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role()/setRole 读写角色；isOwner/isAdmin 是便利判断，避免调用处反复写比较。</w:t>
            </w:r>
          </w:p>
        </w:tc>
      </w:tr>
      <w:tr w14:paraId="070FEAA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BA221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D95AC1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79CD21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1B26AB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7A5120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34–36</w:t>
            </w:r>
          </w:p>
        </w:tc>
        <w:tc>
          <w:tcPr>
            <w:tcW w:w="5584" w:type="dxa"/>
            <w:vAlign w:val="top"/>
          </w:tcPr>
          <w:p w14:paraId="3A3EBB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3E10CA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A8D82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587B84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3A4B7980">
      <w:pPr>
        <w:spacing w:after="40"/>
      </w:pPr>
    </w:p>
    <w:p w14:paraId="7F981088">
      <w:pPr>
        <w:pStyle w:val="3"/>
        <w:pageBreakBefore/>
        <w:pBdr>
          <w:bottom w:val="single" w:color="2E75B6" w:sz="8" w:space="4"/>
        </w:pBdr>
      </w:pPr>
      <w:bookmarkStart w:id="11" w:name="_Toc5396"/>
      <w:r>
        <w:rPr>
          <w:rFonts w:ascii="微软雅黑" w:hAnsi="微软雅黑" w:eastAsia="微软雅黑"/>
          <w:b/>
          <w:i w:val="0"/>
          <w:color w:val="17365D"/>
          <w:sz w:val="40"/>
        </w:rPr>
        <w:t>文件 11｜GroupMemberBookWRH.h</w:t>
      </w:r>
      <w:bookmarkEnd w:id="11"/>
    </w:p>
    <w:p w14:paraId="4D61B1A7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41 行 · 8 个注释段 · 头文件</w:t>
      </w:r>
    </w:p>
    <w:p w14:paraId="1F0DC785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群成员容器：一个群内全部成员及角色。</w:t>
      </w:r>
    </w:p>
    <w:p w14:paraId="71B78E16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GroupWRH 内部持有一个 GroupMemberBookWRH，负责加入、移出、改角色、查询和展示。它和 FriendBookWRH 的设计思路类似，但元素类型是 GroupMemberWRH，并且多了角色管理。find 提供 const 和非 const 两个重载，分别给只读和可修改的调用者使用。</w:t>
      </w:r>
    </w:p>
    <w:p w14:paraId="15A95ED4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3CEB51D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声明群成员容器的数据与接口。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1A169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6BB0BC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2CEAF3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4F720F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8E3FA4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2A340C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45E81B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384C44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GroupMemberBookWRH.h</w:t>
            </w:r>
          </w:p>
          <w:p w14:paraId="0D3EDE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群成员容器——一个群内全部成员及角色</w:t>
            </w:r>
          </w:p>
          <w:p w14:paraId="11B96DD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0E13B3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626CD9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34BC34F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B95CE9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C56E33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F5BED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907522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F99B6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w="5584" w:type="dxa"/>
            <w:vAlign w:val="top"/>
          </w:tcPr>
          <w:p w14:paraId="46D19D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GROUPMEMBERBOOK_WRH_H</w:t>
            </w:r>
          </w:p>
          <w:p w14:paraId="1110C5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GROUPMEMBERBOOK_WRH_H</w:t>
            </w:r>
          </w:p>
          <w:p w14:paraId="5D2E68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C73D3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39B4B4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65A62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"GroupMemberWRH.h"</w:t>
            </w:r>
          </w:p>
        </w:tc>
        <w:tc>
          <w:tcPr>
            <w:tcW w:w="3345" w:type="dxa"/>
            <w:vAlign w:val="top"/>
          </w:tcPr>
          <w:p w14:paraId="74BF64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guard：GROUPMEMBERBOOK_WRH_H。引入 bits/stdc++.h（MinGW 万能头，统一包含 C++ 标准库）。包含 GroupMemberWRH.h。</w:t>
            </w:r>
          </w:p>
        </w:tc>
      </w:tr>
      <w:tr w14:paraId="3A1B5B3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98901B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ED820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82CDB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5C3B95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ABEEB6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12–15</w:t>
            </w:r>
          </w:p>
        </w:tc>
        <w:tc>
          <w:tcPr>
            <w:tcW w:w="5584" w:type="dxa"/>
            <w:vAlign w:val="top"/>
          </w:tcPr>
          <w:p w14:paraId="5A8561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6622C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  <w:p w14:paraId="2600B4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F4194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管理一个群里的所有成员：加入、移出、改角色、查询、展示。</w:t>
            </w:r>
          </w:p>
        </w:tc>
        <w:tc>
          <w:tcPr>
            <w:tcW w:w="3345" w:type="dxa"/>
            <w:vAlign w:val="top"/>
          </w:tcPr>
          <w:p w14:paraId="47045F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UserWRH；注释说明这个类管理一个群里的所有成员。</w:t>
            </w:r>
          </w:p>
        </w:tc>
      </w:tr>
    </w:tbl>
    <w:p w14:paraId="4E0CA7C3">
      <w:pPr>
        <w:spacing w:after="40"/>
      </w:pPr>
    </w:p>
    <w:p w14:paraId="56E5B22F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数据成员与基本查询</w:t>
      </w:r>
    </w:p>
    <w:p w14:paraId="39F0654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 vector 保存成员记录。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12068C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4A46F4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B6580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725F78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656FD0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9C16F0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16–18</w:t>
            </w:r>
          </w:p>
        </w:tc>
        <w:tc>
          <w:tcPr>
            <w:tcW w:w="5584" w:type="dxa"/>
            <w:vAlign w:val="top"/>
          </w:tcPr>
          <w:p w14:paraId="049640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GroupMemberBookWRH {</w:t>
            </w:r>
          </w:p>
          <w:p w14:paraId="120269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private:</w:t>
            </w:r>
          </w:p>
          <w:p w14:paraId="106BAD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std::vector&lt;GroupMemberWRH&gt; v_;</w:t>
            </w:r>
          </w:p>
        </w:tc>
        <w:tc>
          <w:tcPr>
            <w:tcW w:w="3345" w:type="dxa"/>
            <w:vAlign w:val="top"/>
          </w:tcPr>
          <w:p w14:paraId="323E5E8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private 的 vector&lt;GroupMemberWRH&gt; v_。</w:t>
            </w:r>
          </w:p>
        </w:tc>
      </w:tr>
      <w:tr w14:paraId="07DFC20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182092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7C3C5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17B54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983B4B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08C357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19–24</w:t>
            </w:r>
          </w:p>
        </w:tc>
        <w:tc>
          <w:tcPr>
            <w:tcW w:w="5584" w:type="dxa"/>
            <w:vAlign w:val="top"/>
          </w:tcPr>
          <w:p w14:paraId="415795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6CAD3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592AA0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GroupMemberBookWRH() {}</w:t>
            </w:r>
          </w:p>
          <w:p w14:paraId="5D86F7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82861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count() const { return (int)v_.size(); }</w:t>
            </w:r>
          </w:p>
          <w:p w14:paraId="43004F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empty() const { return v_.empty(); }</w:t>
            </w:r>
          </w:p>
        </w:tc>
        <w:tc>
          <w:tcPr>
            <w:tcW w:w="3345" w:type="dxa"/>
            <w:vAlign w:val="top"/>
          </w:tcPr>
          <w:p w14:paraId="2498F6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默认构造函数；count 返回人数；empty 直接返回 vector 是否为空。</w:t>
            </w:r>
          </w:p>
        </w:tc>
      </w:tr>
    </w:tbl>
    <w:p w14:paraId="373350B7">
      <w:pPr>
        <w:spacing w:after="40"/>
      </w:pPr>
    </w:p>
    <w:p w14:paraId="07BBC80F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增删查改接口</w:t>
      </w:r>
    </w:p>
    <w:p w14:paraId="4309957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add 去重，remove 按人删，find 两个重载，setRole 改角色。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473766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EE41F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70A0DF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911BE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435B17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E900C8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25–34</w:t>
            </w:r>
          </w:p>
        </w:tc>
        <w:tc>
          <w:tcPr>
            <w:tcW w:w="5584" w:type="dxa"/>
            <w:vAlign w:val="top"/>
          </w:tcPr>
          <w:p w14:paraId="22A6B3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BFE44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add(UserWRH* u, MemberRole r = ROLE_MEMBER);   // 已在群内则返回 false</w:t>
            </w:r>
          </w:p>
          <w:p w14:paraId="14B3B7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remove(UserWRH* u);</w:t>
            </w:r>
          </w:p>
          <w:p w14:paraId="79D35F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isMember(UserWRH* u) const;</w:t>
            </w:r>
          </w:p>
          <w:p w14:paraId="6E974A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E58BC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GroupMemberWRH*       find(UserWRH* u);</w:t>
            </w:r>
          </w:p>
          <w:p w14:paraId="3C6B50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GroupMemberWRH* find(UserWRH* u) const;</w:t>
            </w:r>
          </w:p>
          <w:p w14:paraId="35E785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BC763E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setRole(UserWRH* u, MemberRole r);</w:t>
            </w:r>
          </w:p>
          <w:p w14:paraId="59C49D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1ED71C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add/remove/isMember/find/setRole；add 的第二个参数默认 ROLE_MEMBER；find 的 const 版本返回 const 指针。</w:t>
            </w:r>
          </w:p>
        </w:tc>
      </w:tr>
    </w:tbl>
    <w:p w14:paraId="017115CC">
      <w:pPr>
        <w:spacing w:after="40"/>
      </w:pPr>
    </w:p>
    <w:p w14:paraId="55E9752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批量取成员与展示</w:t>
      </w:r>
    </w:p>
    <w:p w14:paraId="5887F30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users 只返回指针列表，all 返回底层容器。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F1A3F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15241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B522B0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FCFCCB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5B38EB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83449F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35–38</w:t>
            </w:r>
          </w:p>
        </w:tc>
        <w:tc>
          <w:tcPr>
            <w:tcW w:w="5584" w:type="dxa"/>
            <w:vAlign w:val="top"/>
          </w:tcPr>
          <w:p w14:paraId="771691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users() const;   // 只取成员，不带角色</w:t>
            </w:r>
          </w:p>
          <w:p w14:paraId="57E990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std::vector&lt;GroupMemberWRH&gt;&amp; all() const { return v_; }</w:t>
            </w:r>
          </w:p>
          <w:p w14:paraId="2578E9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E2070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list() const;   // 展示成员与角色（需要 UserWRH 完整定义，放 .cpp）</w:t>
            </w:r>
          </w:p>
        </w:tc>
        <w:tc>
          <w:tcPr>
            <w:tcW w:w="3345" w:type="dxa"/>
            <w:vAlign w:val="top"/>
          </w:tcPr>
          <w:p w14:paraId="70013E7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users() 返回所有成员指针；all() 返回 const vector 引用；list() 放在 .cpp 实现，因为需要 UserWRH 的完整定义。</w:t>
            </w:r>
          </w:p>
        </w:tc>
      </w:tr>
      <w:tr w14:paraId="416B766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9C6E27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168BD4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F3D7A6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6E203E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9364E1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39–41</w:t>
            </w:r>
          </w:p>
        </w:tc>
        <w:tc>
          <w:tcPr>
            <w:tcW w:w="5584" w:type="dxa"/>
            <w:vAlign w:val="top"/>
          </w:tcPr>
          <w:p w14:paraId="7AEECA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5043EA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81BC3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42F54F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12E5DFBF">
      <w:pPr>
        <w:spacing w:after="40"/>
      </w:pPr>
    </w:p>
    <w:p w14:paraId="12D11AC3">
      <w:pPr>
        <w:pStyle w:val="3"/>
        <w:pageBreakBefore/>
        <w:pBdr>
          <w:bottom w:val="single" w:color="2E75B6" w:sz="8" w:space="4"/>
        </w:pBdr>
      </w:pPr>
      <w:bookmarkStart w:id="12" w:name="_Toc24776"/>
      <w:r>
        <w:rPr>
          <w:rFonts w:ascii="微软雅黑" w:hAnsi="微软雅黑" w:eastAsia="微软雅黑"/>
          <w:b/>
          <w:i w:val="0"/>
          <w:color w:val="17365D"/>
          <w:sz w:val="40"/>
        </w:rPr>
        <w:t>文件 12｜GroupMemberBookWRH.cpp</w:t>
      </w:r>
      <w:bookmarkEnd w:id="12"/>
    </w:p>
    <w:p w14:paraId="1BC8E082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71 行 · 11 个注释段 · 实现文件</w:t>
      </w:r>
    </w:p>
    <w:p w14:paraId="66C83D8A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群成员容器实现：增删查、改角色、展示。</w:t>
      </w:r>
    </w:p>
    <w:p w14:paraId="202E8A6E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成员身份用 UserWRH* 比较，角色存在 GroupMemberWRH 里。add 会自动去重，remove 删掉整条记录，setRole 只改角色不改变成员身份。list 需要访问 UserWRH 的昵称和主号，所以实现放在包含 UserWRH.h 的 .cpp 里。</w:t>
      </w:r>
    </w:p>
    <w:p w14:paraId="77569F5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189E309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引入容器头、短别名、UserWRH 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13B1E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43358E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C20BB7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AE64B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6538CB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726858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4E83DF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455C2F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GroupMemberBookWRH.cpp</w:t>
            </w:r>
          </w:p>
          <w:p w14:paraId="40B285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群成员容器实现——增删查、改角色、展示</w:t>
            </w:r>
          </w:p>
          <w:p w14:paraId="5206DA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394E58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4008D9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57AFA0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A2F8F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1F98F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C8F91D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5AFBE4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3DCA30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w="5584" w:type="dxa"/>
            <w:vAlign w:val="top"/>
          </w:tcPr>
          <w:p w14:paraId="613345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"GroupMemberBookWRH.h"</w:t>
            </w:r>
          </w:p>
          <w:p w14:paraId="103B45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02FA03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0259BB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480F18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683FB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5CD5FC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GroupMemberBookWRH.h、ShortTypes.h、UserWRH.h。使用 std 命名空间。</w:t>
            </w:r>
          </w:p>
        </w:tc>
      </w:tr>
    </w:tbl>
    <w:p w14:paraId="301FEA00">
      <w:pPr>
        <w:spacing w:after="40"/>
      </w:pPr>
    </w:p>
    <w:p w14:paraId="12E7F43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添加成员</w:t>
      </w:r>
    </w:p>
    <w:p w14:paraId="72565312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空指针或已在群内都拒绝。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CD1A64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DAB0F2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F8063F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AD62AB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74798F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B0ADC5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12–17</w:t>
            </w:r>
          </w:p>
        </w:tc>
        <w:tc>
          <w:tcPr>
            <w:tcW w:w="5584" w:type="dxa"/>
            <w:vAlign w:val="top"/>
          </w:tcPr>
          <w:p w14:paraId="6F74B7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7018C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MemberBook::add(User* u, MemberRole r) {</w:t>
            </w:r>
          </w:p>
          <w:p w14:paraId="458BEA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 || isMember(u)) return false;</w:t>
            </w:r>
          </w:p>
          <w:p w14:paraId="5E6CE1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v_.push_back(GroupMember(u, r));</w:t>
            </w:r>
          </w:p>
          <w:p w14:paraId="114BFD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18908B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3A5F6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add：u 为空或 isMember(u) 为真，返回 false；否则 push_back(GroupMember(u, r)) 并返回 true。</w:t>
            </w:r>
          </w:p>
        </w:tc>
      </w:tr>
    </w:tbl>
    <w:p w14:paraId="005D0466">
      <w:pPr>
        <w:spacing w:after="40"/>
      </w:pPr>
    </w:p>
    <w:p w14:paraId="31AF3CA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移除成员</w:t>
      </w:r>
    </w:p>
    <w:p w14:paraId="6BB6548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顺序查找，找到就 erase。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167E50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F5F53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1B5739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6B6EC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DC72A1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EF8518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18–26</w:t>
            </w:r>
          </w:p>
        </w:tc>
        <w:tc>
          <w:tcPr>
            <w:tcW w:w="5584" w:type="dxa"/>
            <w:vAlign w:val="top"/>
          </w:tcPr>
          <w:p w14:paraId="13F87B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4793F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MemberBook::remove(User* u) {</w:t>
            </w:r>
          </w:p>
          <w:p w14:paraId="423C6B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 w14:paraId="0AFAE2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!= u) continue;</w:t>
            </w:r>
          </w:p>
          <w:p w14:paraId="315B33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v_.erase(v_.begin() + i);</w:t>
            </w:r>
          </w:p>
          <w:p w14:paraId="6BBAE5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true;</w:t>
            </w:r>
          </w:p>
          <w:p w14:paraId="340D63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ED060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10C1C5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343578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remove：遍历 vector；user() 不匹配就 continue；匹配时 erase 并返回 true；循环结束返回 false。</w:t>
            </w:r>
          </w:p>
        </w:tc>
      </w:tr>
    </w:tbl>
    <w:p w14:paraId="117515A6">
      <w:pPr>
        <w:spacing w:after="40"/>
      </w:pPr>
    </w:p>
    <w:p w14:paraId="646617E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是否在群内</w:t>
      </w:r>
    </w:p>
    <w:p w14:paraId="4ADA8D3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按成员指针比较。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30B5D6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1F2BE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DADA9A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58B69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920634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9BDE4E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27–32</w:t>
            </w:r>
          </w:p>
        </w:tc>
        <w:tc>
          <w:tcPr>
            <w:tcW w:w="5584" w:type="dxa"/>
            <w:vAlign w:val="top"/>
          </w:tcPr>
          <w:p w14:paraId="0047B4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26955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MemberBook::isMember(User* u) const {</w:t>
            </w:r>
          </w:p>
          <w:p w14:paraId="4AFBE3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44156E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== u) return true;</w:t>
            </w:r>
          </w:p>
          <w:p w14:paraId="29BE6E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38FA8C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9E1E7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isMember：遍历并比较 user() 指针，命中返回 true，否则 false。</w:t>
            </w:r>
          </w:p>
        </w:tc>
      </w:tr>
    </w:tbl>
    <w:p w14:paraId="77E7475F">
      <w:pPr>
        <w:spacing w:after="40"/>
      </w:pPr>
    </w:p>
    <w:p w14:paraId="7F61150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查找成员（可修改）</w:t>
      </w:r>
    </w:p>
    <w:p w14:paraId="33F27D1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 vector 内部地址。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6CC5BC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94D6B0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FB41C3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6167D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1C1267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0EDBFF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33–38</w:t>
            </w:r>
          </w:p>
        </w:tc>
        <w:tc>
          <w:tcPr>
            <w:tcW w:w="5584" w:type="dxa"/>
            <w:vAlign w:val="top"/>
          </w:tcPr>
          <w:p w14:paraId="081ECD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E9F94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GroupMember* MemberBook::find(User* u) {</w:t>
            </w:r>
          </w:p>
          <w:p w14:paraId="13E33A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4F44AD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== u) return &amp;v_[i];</w:t>
            </w:r>
          </w:p>
          <w:p w14:paraId="7BD8A6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 w14:paraId="06E342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916F3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非 const find：返回匹配的 GroupMember*；找不到返回 nullptr。</w:t>
            </w:r>
          </w:p>
        </w:tc>
      </w:tr>
    </w:tbl>
    <w:p w14:paraId="432195BA">
      <w:pPr>
        <w:spacing w:after="40"/>
      </w:pPr>
    </w:p>
    <w:p w14:paraId="243A484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查找成员（只读）</w:t>
      </w:r>
    </w:p>
    <w:p w14:paraId="7BC37BB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给 const 对象使用，返回 const 指针。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B6C5F9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E41167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2454F0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14FEB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8F6ED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92032A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39–44</w:t>
            </w:r>
          </w:p>
        </w:tc>
        <w:tc>
          <w:tcPr>
            <w:tcW w:w="5584" w:type="dxa"/>
            <w:vAlign w:val="top"/>
          </w:tcPr>
          <w:p w14:paraId="48015B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F2EF3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const GroupMember* MemberBook::find(User* u) const {</w:t>
            </w:r>
          </w:p>
          <w:p w14:paraId="3EF123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4D2821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(v_[i].user() == u) return &amp;v_[i];</w:t>
            </w:r>
          </w:p>
          <w:p w14:paraId="37FA06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 w14:paraId="2676ED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6575A3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const find：逻辑与非 const 版本相同，但返回 const GroupMember*，防止通过只读容器改角色。</w:t>
            </w:r>
          </w:p>
        </w:tc>
      </w:tr>
    </w:tbl>
    <w:p w14:paraId="1E67576A">
      <w:pPr>
        <w:spacing w:after="40"/>
      </w:pPr>
    </w:p>
    <w:p w14:paraId="50A449B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修改角色</w:t>
      </w:r>
    </w:p>
    <w:p w14:paraId="4DE298C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先找到成员，再设置角色。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87DAB6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6F6843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038ACF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C827E4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496EB2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975643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45–51</w:t>
            </w:r>
          </w:p>
        </w:tc>
        <w:tc>
          <w:tcPr>
            <w:tcW w:w="5584" w:type="dxa"/>
            <w:vAlign w:val="top"/>
          </w:tcPr>
          <w:p w14:paraId="06162A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78948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MemberBook::setRole(User* u, MemberRole r) {</w:t>
            </w:r>
          </w:p>
          <w:p w14:paraId="28FE7E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GroupMember* m = find(u);</w:t>
            </w:r>
          </w:p>
          <w:p w14:paraId="44F9DA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(!m) return false;</w:t>
            </w:r>
          </w:p>
          <w:p w14:paraId="76798B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m-&gt;setRole(r);</w:t>
            </w:r>
          </w:p>
          <w:p w14:paraId="178EA5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5A4273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E5091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setRole：调用 find；找不到返回 false；找到后 setRole(r) 并返回 true。</w:t>
            </w:r>
          </w:p>
        </w:tc>
      </w:tr>
    </w:tbl>
    <w:p w14:paraId="56AAAA42">
      <w:pPr>
        <w:spacing w:after="40"/>
      </w:pPr>
    </w:p>
    <w:p w14:paraId="7588718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只取成员指针</w:t>
      </w:r>
    </w:p>
    <w:p w14:paraId="13B7425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把记录投影成 UserWRH* 列表。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53AE6F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7323D7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16B8D5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B5CDE8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24D898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ED3B04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52–58</w:t>
            </w:r>
          </w:p>
        </w:tc>
        <w:tc>
          <w:tcPr>
            <w:tcW w:w="5584" w:type="dxa"/>
            <w:vAlign w:val="top"/>
          </w:tcPr>
          <w:p w14:paraId="3B5405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BE8FD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vector&lt;User*&gt; MemberBook::users() const {</w:t>
            </w:r>
          </w:p>
          <w:p w14:paraId="758620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r;</w:t>
            </w:r>
          </w:p>
          <w:p w14:paraId="004DC6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</w:t>
            </w:r>
          </w:p>
          <w:p w14:paraId="4E5659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r.push_back(v_[i].user());</w:t>
            </w:r>
          </w:p>
          <w:p w14:paraId="462726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r;</w:t>
            </w:r>
          </w:p>
          <w:p w14:paraId="1BFBD6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B0F19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users：遍历 v_，把每条记录的 user() 放进结果 vector，返回给调用者。</w:t>
            </w:r>
          </w:p>
        </w:tc>
      </w:tr>
    </w:tbl>
    <w:p w14:paraId="40B286F5">
      <w:pPr>
        <w:spacing w:after="40"/>
      </w:pPr>
    </w:p>
    <w:p w14:paraId="5C6B92F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展示成员与角色</w:t>
      </w:r>
    </w:p>
    <w:p w14:paraId="2ACBFC5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逐条显示昵称、主号、角色名。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732199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F58E8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ED0FF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B09FD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1FAF7C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EC1599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59–64</w:t>
            </w:r>
          </w:p>
        </w:tc>
        <w:tc>
          <w:tcPr>
            <w:tcW w:w="5584" w:type="dxa"/>
            <w:vAlign w:val="top"/>
          </w:tcPr>
          <w:p w14:paraId="468EC3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F51F3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MemberBook::list() const {</w:t>
            </w:r>
          </w:p>
          <w:p w14:paraId="4F4F2F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(v_.empty()) {</w:t>
            </w:r>
          </w:p>
          <w:p w14:paraId="0D78D4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（群内暂无成员）\n";</w:t>
            </w:r>
          </w:p>
          <w:p w14:paraId="34A8F3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7AA66D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150454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list：空列表输出提示并返回。</w:t>
            </w:r>
          </w:p>
        </w:tc>
      </w:tr>
      <w:tr w14:paraId="5F6C09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E7B177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33778E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358FAF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674FD9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6D18A5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65–71</w:t>
            </w:r>
          </w:p>
        </w:tc>
        <w:tc>
          <w:tcPr>
            <w:tcW w:w="5584" w:type="dxa"/>
            <w:vAlign w:val="top"/>
          </w:tcPr>
          <w:p w14:paraId="38B39C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v_.size(); ++i) {</w:t>
            </w:r>
          </w:p>
          <w:p w14:paraId="4B4ACE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GroupMember&amp; m = v_[i];</w:t>
            </w:r>
          </w:p>
          <w:p w14:paraId="5E8703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" &lt;&lt; (i + 1) &lt;&lt; ". " &lt;&lt; m.user()-&gt;nick()</w:t>
            </w:r>
          </w:p>
          <w:p w14:paraId="03F4C6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"（" &lt;&lt; m.user()-&gt;mainNo() &lt;&lt; "）  —— "</w:t>
            </w:r>
          </w:p>
          <w:p w14:paraId="66F899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roleName((int)m.role()) &lt;&lt; "\n";</w:t>
            </w:r>
          </w:p>
          <w:p w14:paraId="08F25E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2E3956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F0AAA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循环每条记录，输出序号、昵称、主号，再用 roleName 把角色枚举转成中文。</w:t>
            </w:r>
          </w:p>
        </w:tc>
      </w:tr>
    </w:tbl>
    <w:p w14:paraId="72290C47">
      <w:pPr>
        <w:spacing w:after="40"/>
      </w:pPr>
    </w:p>
    <w:p w14:paraId="55FF0E3C">
      <w:pPr>
        <w:pStyle w:val="3"/>
        <w:pageBreakBefore/>
        <w:pBdr>
          <w:bottom w:val="single" w:color="2E75B6" w:sz="8" w:space="4"/>
        </w:pBdr>
      </w:pPr>
      <w:bookmarkStart w:id="13" w:name="_Toc22007"/>
      <w:r>
        <w:rPr>
          <w:rFonts w:ascii="微软雅黑" w:hAnsi="微软雅黑" w:eastAsia="微软雅黑"/>
          <w:b/>
          <w:i w:val="0"/>
          <w:color w:val="17365D"/>
          <w:sz w:val="40"/>
        </w:rPr>
        <w:t>文件 13｜MicroAccountWRH.h</w:t>
      </w:r>
      <w:bookmarkEnd w:id="13"/>
    </w:p>
    <w:p w14:paraId="0427A5BE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63 行 · 11 个注释段 · 头文件</w:t>
      </w:r>
    </w:p>
    <w:p w14:paraId="4E390E46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微X账号抽象基类：某人在某个服务上的账号。</w:t>
      </w:r>
    </w:p>
    <w:p w14:paraId="188C3C53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一个自然人开通一个服务，就多一个 MicroAccountWRH 派生对象。基类统一保存账号主人、服务类型、登录状态、申请时间和好友列表；号码策略则交给纯虚函数：QQ/微博共享平台主号，微信使用独立微信号。复制被 delete 掉，是因为账号对象由 UserWRH 独占持有，复制会造成两个对象管理同一份资源。</w:t>
      </w:r>
    </w:p>
    <w:p w14:paraId="3BBDECE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294B4CA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声明账号基类及其依赖。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41A5D5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36462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456D1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B44C63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150534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90B792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536AAF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1C8C52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MicroAccountWRH.h</w:t>
            </w:r>
          </w:p>
          <w:p w14:paraId="46EF77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微X账号抽象基类——某人在某个服务上的账号</w:t>
            </w:r>
          </w:p>
          <w:p w14:paraId="03FB27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081355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00637A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6FAD49F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5D5C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1E4F1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EBF158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B81718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679831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26CA79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MICROACCOUNT_WRH_H</w:t>
            </w:r>
          </w:p>
          <w:p w14:paraId="4BCACA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MICROACCOUNT_WRH_H</w:t>
            </w:r>
          </w:p>
          <w:p w14:paraId="427C72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292097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guard：MICROACCOUNT_WRH_H。</w:t>
            </w:r>
          </w:p>
        </w:tc>
      </w:tr>
      <w:tr w14:paraId="315041E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7A143C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710C1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7D5E6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5DCC18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F62600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9–15</w:t>
            </w:r>
          </w:p>
        </w:tc>
        <w:tc>
          <w:tcPr>
            <w:tcW w:w="5584" w:type="dxa"/>
            <w:vAlign w:val="top"/>
          </w:tcPr>
          <w:p w14:paraId="0B1B3F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5EE9D0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97C94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"ConstWRH.h"</w:t>
            </w:r>
          </w:p>
          <w:p w14:paraId="480905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"FriendBookWRH.h"</w:t>
            </w:r>
          </w:p>
          <w:p w14:paraId="3D6DAD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"MyDateWRH.h"</w:t>
            </w:r>
          </w:p>
          <w:p w14:paraId="207D9D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1FB29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   // 前向声明</w:t>
            </w:r>
          </w:p>
        </w:tc>
        <w:tc>
          <w:tcPr>
            <w:tcW w:w="3345" w:type="dxa"/>
            <w:vAlign w:val="top"/>
          </w:tcPr>
          <w:p w14:paraId="17E1ED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ConstWRH.h、FriendBookWRH.h、MyDateWRH.h。前向声明 UserWRH。</w:t>
            </w:r>
          </w:p>
        </w:tc>
      </w:tr>
      <w:tr w14:paraId="786DED6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380D3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23125B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5C5F75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8C2CAD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EA266B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16–23</w:t>
            </w:r>
          </w:p>
        </w:tc>
        <w:tc>
          <w:tcPr>
            <w:tcW w:w="5584" w:type="dxa"/>
            <w:vAlign w:val="top"/>
          </w:tcPr>
          <w:p w14:paraId="49E05A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C9F32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微X账号抽象基类。</w:t>
            </w:r>
          </w:p>
          <w:p w14:paraId="1F3710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一个自然人开通一个服务，就多一个 MicroAccountWRH 派生对象。</w:t>
            </w:r>
          </w:p>
          <w:p w14:paraId="7425B1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号码策略由派生类决定：</w:t>
            </w:r>
          </w:p>
          <w:p w14:paraId="34167B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QQ、微博：isSharedID() == true，号码就是平台主号</w:t>
            </w:r>
          </w:p>
          <w:p w14:paraId="76B2FD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微信    ：isSharedID() == false，用自己的微信号，可以绑定QQ</w:t>
            </w:r>
          </w:p>
          <w:p w14:paraId="17DF6D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每个账号各自维护好友列表，所以“QQ好友”和“微信好友”互不混在一起。</w:t>
            </w:r>
          </w:p>
          <w:p w14:paraId="679105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MicroAccountWRH {</w:t>
            </w:r>
          </w:p>
        </w:tc>
        <w:tc>
          <w:tcPr>
            <w:tcW w:w="3345" w:type="dxa"/>
            <w:vAlign w:val="top"/>
          </w:tcPr>
          <w:p w14:paraId="35700B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注释说明每个服务一个账号对象，号码策略由派生类决定，每个账号各自维护好友列表。</w:t>
            </w:r>
          </w:p>
        </w:tc>
      </w:tr>
    </w:tbl>
    <w:p w14:paraId="23A1B0F2">
      <w:pPr>
        <w:spacing w:after="40"/>
      </w:pPr>
    </w:p>
    <w:p w14:paraId="0F61EDB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protected 数据成员</w:t>
      </w:r>
    </w:p>
    <w:p w14:paraId="354D88B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所有派生类共享的账号状态。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0FA83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47F5B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DA122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6899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2196C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B4D785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24–30</w:t>
            </w:r>
          </w:p>
        </w:tc>
        <w:tc>
          <w:tcPr>
            <w:tcW w:w="5584" w:type="dxa"/>
            <w:vAlign w:val="top"/>
          </w:tcPr>
          <w:p w14:paraId="4F058F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protected:</w:t>
            </w:r>
          </w:p>
          <w:p w14:paraId="55CCEF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  owner_;      // 账号属于谁</w:t>
            </w:r>
          </w:p>
          <w:p w14:paraId="6E94FE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   type_;       // 哪个服务</w:t>
            </w:r>
          </w:p>
          <w:p w14:paraId="1B766F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 logged_;     // 是否已登录</w:t>
            </w:r>
          </w:p>
          <w:p w14:paraId="731AC3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MyDateWRH    applyDate_;  // 本号码申请时间（算 T 龄）</w:t>
            </w:r>
          </w:p>
          <w:p w14:paraId="07324C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 friends_;   // 本服务下的好友列表</w:t>
            </w:r>
          </w:p>
          <w:p w14:paraId="217C21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61E672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owner_ 账号属于谁；type_ 哪个服务；logged_ 是否登录；applyDate_ 本号码申请时间；friends_ 本服务下的好友列表。</w:t>
            </w:r>
          </w:p>
        </w:tc>
      </w:tr>
    </w:tbl>
    <w:p w14:paraId="7E2129D2">
      <w:pPr>
        <w:spacing w:after="40"/>
      </w:pPr>
    </w:p>
    <w:p w14:paraId="7BCF548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构造、析构与禁止复制</w:t>
      </w:r>
    </w:p>
    <w:p w14:paraId="46A1E3F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账号对象由 UserWRH 独占管理。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3BCE9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2965D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9DC25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DB1D3E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08CB9A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30F215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31–37</w:t>
            </w:r>
          </w:p>
        </w:tc>
        <w:tc>
          <w:tcPr>
            <w:tcW w:w="5584" w:type="dxa"/>
            <w:vAlign w:val="top"/>
          </w:tcPr>
          <w:p w14:paraId="2ADE95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6B0654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MicroAccountWRH(UserWRH* owner, MicroType t, const MyDateWRH&amp; apply);</w:t>
            </w:r>
          </w:p>
          <w:p w14:paraId="676504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~MicroAccountWRH();</w:t>
            </w:r>
          </w:p>
          <w:p w14:paraId="725F8E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6A000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账号对象代表“某人的某个号”，复制没有意义，直接禁止</w:t>
            </w:r>
          </w:p>
          <w:p w14:paraId="43ADE2E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MicroAccountWRH(const MicroAccountWRH&amp;) = delete;</w:t>
            </w:r>
          </w:p>
          <w:p w14:paraId="1F9764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MicroAccountWRH&amp; operator=(const MicroAccountWRH&amp;) = delete;</w:t>
            </w:r>
          </w:p>
        </w:tc>
        <w:tc>
          <w:tcPr>
            <w:tcW w:w="3345" w:type="dxa"/>
            <w:vAlign w:val="top"/>
          </w:tcPr>
          <w:p w14:paraId="0F2DAD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构造函数接收主人、服务类型、申请日期；virtual 析构保证通过基类指针 delete 时能正确析构；拷贝构造和赋值被 = delete，禁止复制。</w:t>
            </w:r>
          </w:p>
        </w:tc>
      </w:tr>
    </w:tbl>
    <w:p w14:paraId="0FA39B20">
      <w:pPr>
        <w:spacing w:after="40"/>
      </w:pPr>
    </w:p>
    <w:p w14:paraId="42DC5D7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基础访问接口</w:t>
      </w:r>
    </w:p>
    <w:p w14:paraId="0E1D0B3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把只读状态暴露给外部。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F07EFA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A5B5B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82AF73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6EBD7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68136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380708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38–44</w:t>
            </w:r>
          </w:p>
        </w:tc>
        <w:tc>
          <w:tcPr>
            <w:tcW w:w="5584" w:type="dxa"/>
            <w:vAlign w:val="top"/>
          </w:tcPr>
          <w:p w14:paraId="011091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F81C2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owner() const { return owner_; }</w:t>
            </w:r>
          </w:p>
          <w:p w14:paraId="263FB4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type() const { return type_; }</w:t>
            </w:r>
          </w:p>
          <w:p w14:paraId="0AA114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logged() const { return logged_; }</w:t>
            </w:r>
          </w:p>
          <w:p w14:paraId="6E84B9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setLogged(bool b) { logged_ = b; }</w:t>
            </w:r>
          </w:p>
          <w:p w14:paraId="7A0DD7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MyDateWRH&amp; applyDate() const { return applyDate_; }</w:t>
            </w:r>
          </w:p>
          <w:p w14:paraId="65407F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long      tAge() const { return MyDateWRH::today().diff(applyDate_); }</w:t>
            </w:r>
          </w:p>
        </w:tc>
        <w:tc>
          <w:tcPr>
            <w:tcW w:w="3345" w:type="dxa"/>
            <w:vAlign w:val="top"/>
          </w:tcPr>
          <w:p w14:paraId="6DF568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owner/type/logged/setLogged/applyDate 直接读写成员；tAge 用今天减申请日期，和 BaseInfo 的 T 龄思路一致。</w:t>
            </w:r>
          </w:p>
        </w:tc>
      </w:tr>
    </w:tbl>
    <w:p w14:paraId="65762A9C">
      <w:pPr>
        <w:spacing w:after="40"/>
      </w:pPr>
    </w:p>
    <w:p w14:paraId="155ED64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好友接口</w:t>
      </w:r>
    </w:p>
    <w:p w14:paraId="2B666C6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每个账号维护自己的好友列表。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514E3C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F5139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3660E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4E09F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05CE17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0677E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45–49</w:t>
            </w:r>
          </w:p>
        </w:tc>
        <w:tc>
          <w:tcPr>
            <w:tcW w:w="5584" w:type="dxa"/>
            <w:vAlign w:val="top"/>
          </w:tcPr>
          <w:p w14:paraId="6EDAA6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2AF032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好友（本服务下）----</w:t>
            </w:r>
          </w:p>
          <w:p w14:paraId="66AD43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FriendBookWRH&amp; friends() { return friends_; }</w:t>
            </w:r>
          </w:p>
          <w:p w14:paraId="3F44DE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FriendBookWRH&amp; friends() const { return friends_; }</w:t>
            </w:r>
          </w:p>
          <w:p w14:paraId="109478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04157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friends() 提供 const 和非 const 两个重载，分别给只读和可修改的调用者。</w:t>
            </w:r>
          </w:p>
        </w:tc>
      </w:tr>
      <w:tr w14:paraId="49D8D21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0F4CF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0CDA65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034C7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2E1109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3BF0EF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50–53</w:t>
            </w:r>
          </w:p>
        </w:tc>
        <w:tc>
          <w:tcPr>
            <w:tcW w:w="5584" w:type="dxa"/>
            <w:vAlign w:val="top"/>
          </w:tcPr>
          <w:p w14:paraId="280219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添加/删除好友：双方互为好友，对方也必须开通同一服务</w:t>
            </w:r>
          </w:p>
          <w:p w14:paraId="502EE8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addFriend(UserWRH* who, const std::string&amp; remark);</w:t>
            </w:r>
          </w:p>
          <w:p w14:paraId="5DE079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delFriend(UserWRH* who);</w:t>
            </w:r>
          </w:p>
          <w:p w14:paraId="41B365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isFriend(UserWRH* who) const { return friends_.has(who); }</w:t>
            </w:r>
          </w:p>
        </w:tc>
        <w:tc>
          <w:tcPr>
            <w:tcW w:w="3345" w:type="dxa"/>
            <w:vAlign w:val="top"/>
          </w:tcPr>
          <w:p w14:paraId="43C409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addFriend/delFriend/isFriend：添加和删除会同时维护双方的列表；isFriend 直接查好友容器。</w:t>
            </w:r>
          </w:p>
        </w:tc>
      </w:tr>
    </w:tbl>
    <w:p w14:paraId="06169582">
      <w:pPr>
        <w:spacing w:after="40"/>
      </w:pPr>
    </w:p>
    <w:p w14:paraId="2EF08C2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多态接口</w:t>
      </w:r>
    </w:p>
    <w:p w14:paraId="0F40CA6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派生类必须回答“我叫什么、号码怎么算、是不是微信”。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EDA445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906A7F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DED33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3A3B4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48EC61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D8E338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54–60</w:t>
            </w:r>
          </w:p>
        </w:tc>
        <w:tc>
          <w:tcPr>
            <w:tcW w:w="5584" w:type="dxa"/>
            <w:vAlign w:val="top"/>
          </w:tcPr>
          <w:p w14:paraId="5F0E4C7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D18AE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多态差异：QQ / 微博 / 微信各自实现 ----</w:t>
            </w:r>
          </w:p>
          <w:p w14:paraId="738799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const char* svcName()    const = 0;   // "QQ" / "微博" / "微信"</w:t>
            </w:r>
          </w:p>
          <w:p w14:paraId="16955F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       isSharedID() const = 0;   // QQ、微博 = true；微信 = false</w:t>
            </w:r>
          </w:p>
          <w:p w14:paraId="324BB6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       isWeChat()   const = 0;   // 是否微信</w:t>
            </w:r>
          </w:p>
          <w:p w14:paraId="6DDDB7B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std::string svcNo()      const = 0;   // 本服务的号码</w:t>
            </w:r>
          </w:p>
          <w:p w14:paraId="379031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void        show()       const;       // 公共账号信息</w:t>
            </w:r>
          </w:p>
        </w:tc>
        <w:tc>
          <w:tcPr>
            <w:tcW w:w="3345" w:type="dxa"/>
            <w:vAlign w:val="top"/>
          </w:tcPr>
          <w:p w14:paraId="033227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四个纯虚函数：svcName 服务名、isSharedID 是否共享主号、isWeChat 是否微信、svcNo 本服务号码；show 是虚函数，默认打印公共账号信息，微信可以重写追加绑定状态。</w:t>
            </w:r>
          </w:p>
        </w:tc>
      </w:tr>
      <w:tr w14:paraId="6220728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00B324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4407E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DC3AFC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2A4B23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18CE04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61–63</w:t>
            </w:r>
          </w:p>
        </w:tc>
        <w:tc>
          <w:tcPr>
            <w:tcW w:w="5584" w:type="dxa"/>
            <w:vAlign w:val="top"/>
          </w:tcPr>
          <w:p w14:paraId="418F79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1C2C43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C7453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70C2C1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60258F27">
      <w:pPr>
        <w:spacing w:after="40"/>
      </w:pPr>
    </w:p>
    <w:p w14:paraId="500A64FF">
      <w:pPr>
        <w:pStyle w:val="3"/>
        <w:pageBreakBefore/>
        <w:pBdr>
          <w:bottom w:val="single" w:color="2E75B6" w:sz="8" w:space="4"/>
        </w:pBdr>
      </w:pPr>
      <w:bookmarkStart w:id="14" w:name="_Toc12915"/>
      <w:r>
        <w:rPr>
          <w:rFonts w:ascii="微软雅黑" w:hAnsi="微软雅黑" w:eastAsia="微软雅黑"/>
          <w:b/>
          <w:i w:val="0"/>
          <w:color w:val="17365D"/>
          <w:sz w:val="40"/>
        </w:rPr>
        <w:t>文件 14｜MicroAccountWRH.cpp</w:t>
      </w:r>
      <w:bookmarkEnd w:id="14"/>
    </w:p>
    <w:p w14:paraId="47906DCD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68 行 · 13 个注释段 · 实现文件</w:t>
      </w:r>
    </w:p>
    <w:p w14:paraId="582C1D02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账号基类实现：构造、好友关系、公共展示。</w:t>
      </w:r>
    </w:p>
    <w:p w14:paraId="4364A1E1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addFriend 不只是往自己的容器里加一条，还要在对方同一服务的账号里也加一条，保证关系双向。delFriend 同理，两边都要删，否则对方列表里会留下“单向好友”。show 把服务名、号码、ID 策略、T 龄、登录状态、好友数拼成一段统一格式。</w:t>
      </w:r>
    </w:p>
    <w:p w14:paraId="48F34AF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1261DEF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引入账号头、短别名、UserWRH 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79B368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3D7FE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C2D9C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023644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AA9A18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C20479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3E8AAA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27C605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MicroAccountWRH.cpp</w:t>
            </w:r>
          </w:p>
          <w:p w14:paraId="53A680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微X账号抽象基类实现——好友关系与公共展示</w:t>
            </w:r>
          </w:p>
          <w:p w14:paraId="454D06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18C2A4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41F540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28856E6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8190F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B2FA5E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CDF65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5C733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408792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w="5584" w:type="dxa"/>
            <w:vAlign w:val="top"/>
          </w:tcPr>
          <w:p w14:paraId="15DE92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"MicroAccountWRH.h"</w:t>
            </w:r>
          </w:p>
          <w:p w14:paraId="577880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12C1D9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30A200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6CEC75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79C35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7CFB29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MicroAccountWRH.h、ShortTypes.h、UserWRH.h。使用 std 命名空间。</w:t>
            </w:r>
          </w:p>
        </w:tc>
      </w:tr>
    </w:tbl>
    <w:p w14:paraId="75470D2B">
      <w:pPr>
        <w:spacing w:after="40"/>
      </w:pPr>
    </w:p>
    <w:p w14:paraId="4ACA30B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构造与析构</w:t>
      </w:r>
    </w:p>
    <w:p w14:paraId="1744149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初始化账号状态。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B4DE5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7FFDCD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5A4EC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F4130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90E6D4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59CC55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12–17</w:t>
            </w:r>
          </w:p>
        </w:tc>
        <w:tc>
          <w:tcPr>
            <w:tcW w:w="5584" w:type="dxa"/>
            <w:vAlign w:val="top"/>
          </w:tcPr>
          <w:p w14:paraId="54200D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3354F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MicroAccountWRH::MicroAccountWRH(User* owner, MicroType t,</w:t>
            </w:r>
          </w:p>
          <w:p w14:paraId="79AF5A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const Date&amp; apply)</w:t>
            </w:r>
          </w:p>
          <w:p w14:paraId="091631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owner_(owner), type_(t), logged_(false), applyDate_(apply) {}</w:t>
            </w:r>
          </w:p>
          <w:p w14:paraId="7264B1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0F482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MicroAccountWRH::~MicroAccountWRH() {}</w:t>
            </w:r>
          </w:p>
        </w:tc>
        <w:tc>
          <w:tcPr>
            <w:tcW w:w="3345" w:type="dxa"/>
            <w:vAlign w:val="top"/>
          </w:tcPr>
          <w:p w14:paraId="021026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构造函数用初始化列表设置 owner_、type_、logged_=false、applyDate_；析构函数为空，好友容器会自动析构。</w:t>
            </w:r>
          </w:p>
        </w:tc>
      </w:tr>
    </w:tbl>
    <w:p w14:paraId="3E4E72D6">
      <w:pPr>
        <w:spacing w:after="40"/>
      </w:pPr>
    </w:p>
    <w:p w14:paraId="7530F5F4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添加好友</w:t>
      </w:r>
    </w:p>
    <w:p w14:paraId="2CA96D4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双方必须都开通当前服务，备注只写在主动添加的一侧。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1E4FA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57A233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91462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2A1EEA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5133F6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064EEE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18–20</w:t>
            </w:r>
          </w:p>
        </w:tc>
        <w:tc>
          <w:tcPr>
            <w:tcW w:w="5584" w:type="dxa"/>
            <w:vAlign w:val="top"/>
          </w:tcPr>
          <w:p w14:paraId="72EF4A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D3EFF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在本服务下加好友：自己这侧写备注，对方那侧也加一条（备注留空）</w:t>
            </w:r>
          </w:p>
          <w:p w14:paraId="1DFFAE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Account::addFriend(User* who, const string&amp; remark) {</w:t>
            </w:r>
          </w:p>
        </w:tc>
        <w:tc>
          <w:tcPr>
            <w:tcW w:w="3345" w:type="dxa"/>
            <w:vAlign w:val="top"/>
          </w:tcPr>
          <w:p w14:paraId="37F210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注释说明本服务下加好友；函数签名接收对方指针和备注。</w:t>
            </w:r>
          </w:p>
        </w:tc>
      </w:tr>
      <w:tr w14:paraId="6CF33E9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C52A08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B017C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50BE82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19D38E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6C7F6E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21–22</w:t>
            </w:r>
          </w:p>
        </w:tc>
        <w:tc>
          <w:tcPr>
            <w:tcW w:w="5584" w:type="dxa"/>
            <w:vAlign w:val="top"/>
          </w:tcPr>
          <w:p w14:paraId="4A0AA9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 || who == owner_) return false;</w:t>
            </w:r>
          </w:p>
          <w:p w14:paraId="4E2A19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3F483E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 为空或 who 就是自己，直接返回 false。</w:t>
            </w:r>
          </w:p>
        </w:tc>
      </w:tr>
      <w:tr w14:paraId="5A22C2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C46FE8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1DD5E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1FFF1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0DCFE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95F6D8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23–29</w:t>
            </w:r>
          </w:p>
        </w:tc>
        <w:tc>
          <w:tcPr>
            <w:tcW w:w="5584" w:type="dxa"/>
            <w:vAlign w:val="top"/>
          </w:tcPr>
          <w:p w14:paraId="20D626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对方必须也开通了本服务，否则这个服务下根本没有他的号</w:t>
            </w:r>
          </w:p>
          <w:p w14:paraId="6C7CF3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other = who-&gt;account(type_);</w:t>
            </w:r>
          </w:p>
          <w:p w14:paraId="32329C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(!other) {</w:t>
            </w:r>
          </w:p>
          <w:p w14:paraId="7C4485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尚未开通 " &lt;&lt; svcName()</w:t>
            </w:r>
          </w:p>
          <w:p w14:paraId="765063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"，无法成为 " &lt;&lt; svcName() &lt;&lt; " 好友。\n";</w:t>
            </w:r>
          </w:p>
          <w:p w14:paraId="2D81B0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41032B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5C67AE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调用 who-&gt;account(type_) 找对方在本服务的账号；找不到说明对方没开通该服务，打印提示并返回 false。</w:t>
            </w:r>
          </w:p>
        </w:tc>
      </w:tr>
      <w:tr w14:paraId="7C8DE77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500478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E670A9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BCBA9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37C6E0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CB14B1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30–34</w:t>
            </w:r>
          </w:p>
        </w:tc>
        <w:tc>
          <w:tcPr>
            <w:tcW w:w="5584" w:type="dxa"/>
            <w:vAlign w:val="top"/>
          </w:tcPr>
          <w:p w14:paraId="00B632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(friends_.has(who)) {</w:t>
            </w:r>
          </w:p>
          <w:p w14:paraId="13A38C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已经是你的 "</w:t>
            </w:r>
          </w:p>
          <w:p w14:paraId="48D251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svcName() &lt;&lt; " 好友。\n";</w:t>
            </w:r>
          </w:p>
          <w:p w14:paraId="525688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34BCED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46F518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friends_.has(who) 已经为真，说明重复添加，打印提示并返回 false。</w:t>
            </w:r>
          </w:p>
        </w:tc>
      </w:tr>
      <w:tr w14:paraId="3B3F78E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D3970C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15A54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A66E2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3C72D7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8A8FC5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35–39</w:t>
            </w:r>
          </w:p>
        </w:tc>
        <w:tc>
          <w:tcPr>
            <w:tcW w:w="5584" w:type="dxa"/>
            <w:vAlign w:val="top"/>
          </w:tcPr>
          <w:p w14:paraId="1EBDA9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66AE9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friends_.add(who, remark);                    // 我这边：带备注</w:t>
            </w:r>
          </w:p>
          <w:p w14:paraId="7DACCA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other-&gt;friends().add(owner_, string());       // 对方那边：备注先留空</w:t>
            </w:r>
          </w:p>
          <w:p w14:paraId="68666B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57E9E4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C1227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friends_.add(who, remark) 在“我”这侧写入备注；other-&gt;friends().add(owner_, "") 在对方那侧加一条备注为空的记录；最后返回 true。</w:t>
            </w:r>
          </w:p>
        </w:tc>
      </w:tr>
    </w:tbl>
    <w:p w14:paraId="33321237">
      <w:pPr>
        <w:spacing w:after="40"/>
      </w:pPr>
    </w:p>
    <w:p w14:paraId="7FAF563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删除好友</w:t>
      </w:r>
    </w:p>
    <w:p w14:paraId="5A95952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双向解除关系。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FEE102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470B1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CA5BB4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D0E50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3F5CB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CF0675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40–42</w:t>
            </w:r>
          </w:p>
        </w:tc>
        <w:tc>
          <w:tcPr>
            <w:tcW w:w="5584" w:type="dxa"/>
            <w:vAlign w:val="top"/>
          </w:tcPr>
          <w:p w14:paraId="5EBFBD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A08DE3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删好友要双向解除，不然对方列表里会留下“单向好友”</w:t>
            </w:r>
          </w:p>
          <w:p w14:paraId="6EEBDC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Account::delFriend(User* who) {</w:t>
            </w:r>
          </w:p>
        </w:tc>
        <w:tc>
          <w:tcPr>
            <w:tcW w:w="3345" w:type="dxa"/>
            <w:vAlign w:val="top"/>
          </w:tcPr>
          <w:p w14:paraId="1ED09E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注释说明删好友要双向解除；函数签名接收对方指针。</w:t>
            </w:r>
          </w:p>
        </w:tc>
      </w:tr>
      <w:tr w14:paraId="1578C4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6821C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17F7C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02CAE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B07DF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5A89F9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43–48</w:t>
            </w:r>
          </w:p>
        </w:tc>
        <w:tc>
          <w:tcPr>
            <w:tcW w:w="5584" w:type="dxa"/>
            <w:vAlign w:val="top"/>
          </w:tcPr>
          <w:p w14:paraId="3AD31E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(!who) return false;</w:t>
            </w:r>
          </w:p>
          <w:p w14:paraId="2B75E6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removed = friends_.remove(who);</w:t>
            </w:r>
          </w:p>
          <w:p w14:paraId="3B0A23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other = who-&gt;account(type_);</w:t>
            </w:r>
          </w:p>
          <w:p w14:paraId="28DE4B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(other) other-&gt;friends().remove(owner_);</w:t>
            </w:r>
          </w:p>
          <w:p w14:paraId="090E58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removed;</w:t>
            </w:r>
          </w:p>
          <w:p w14:paraId="1E33D2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C9A52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 为空返回 false；先从自己的容器删除；再找对方在本服务的账号，如果存在就从对方容器删掉自己；返回自己这侧是否真的删掉了。</w:t>
            </w:r>
          </w:p>
        </w:tc>
      </w:tr>
    </w:tbl>
    <w:p w14:paraId="7CC53B1B">
      <w:pPr>
        <w:spacing w:after="40"/>
      </w:pPr>
    </w:p>
    <w:p w14:paraId="117C79A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公共展示</w:t>
      </w:r>
    </w:p>
    <w:p w14:paraId="70725CD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先打印服务、用户、号码，再解释 ID 策略和状态。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8348EE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77253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4BF78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7BA6B8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844EE5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9EE032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49–53</w:t>
            </w:r>
          </w:p>
        </w:tc>
        <w:tc>
          <w:tcPr>
            <w:tcW w:w="5584" w:type="dxa"/>
            <w:vAlign w:val="top"/>
          </w:tcPr>
          <w:p w14:paraId="602CE9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8AA8B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公共展示：服务、号码、ID策略、T龄、登录状态、好友</w:t>
            </w:r>
          </w:p>
          <w:p w14:paraId="5DB67D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Account::show() const {</w:t>
            </w:r>
          </w:p>
          <w:p w14:paraId="08A42D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[" &lt;&lt; svcName() &lt;&lt; "] 用户：" &lt;&lt; owner_-&gt;nick()</w:t>
            </w:r>
          </w:p>
          <w:p w14:paraId="6D1CC5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 号码：" &lt;&lt; svcNo() &lt;&lt; "\n";</w:t>
            </w:r>
          </w:p>
        </w:tc>
        <w:tc>
          <w:tcPr>
            <w:tcW w:w="3345" w:type="dxa"/>
            <w:vAlign w:val="top"/>
          </w:tcPr>
          <w:p w14:paraId="0B4560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注释说明展示内容；第一行输出服务名、用户昵称、本服务号码。</w:t>
            </w:r>
          </w:p>
        </w:tc>
      </w:tr>
      <w:tr w14:paraId="56A8CB0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1FEAD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4B0B61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7B9F27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5448D8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E51AE9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54–62</w:t>
            </w:r>
          </w:p>
        </w:tc>
        <w:tc>
          <w:tcPr>
            <w:tcW w:w="5584" w:type="dxa"/>
            <w:vAlign w:val="top"/>
          </w:tcPr>
          <w:p w14:paraId="4967D3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C1DD9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ID策略：";</w:t>
            </w:r>
          </w:p>
          <w:p w14:paraId="5012D0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(isSharedID())</w:t>
            </w:r>
          </w:p>
          <w:p w14:paraId="56558A0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svcName() &lt;&lt; "与另一微X服务共享主号（同一ID）\n";</w:t>
            </w:r>
          </w:p>
          <w:p w14:paraId="72820E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else if (isWeChat())</w:t>
            </w:r>
          </w:p>
          <w:p w14:paraId="57DE9F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"微信为独立ID（微信号），可与QQ绑定\n";</w:t>
            </w:r>
          </w:p>
          <w:p w14:paraId="5E88A3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else</w:t>
            </w:r>
          </w:p>
          <w:p w14:paraId="582F2D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"独立ID\n";</w:t>
            </w:r>
          </w:p>
          <w:p w14:paraId="16FE0D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2A5FB4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根据 isSharedID/isWeChat 输出 ID 策略：QQ/微博共享主号，微信独立 ID 且可绑定 QQ，其它情况输出独立 ID。</w:t>
            </w:r>
          </w:p>
        </w:tc>
      </w:tr>
      <w:tr w14:paraId="7B90E1C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4F7B5F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E6A91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11F135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3C1AB5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F1260F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63–68</w:t>
            </w:r>
          </w:p>
        </w:tc>
        <w:tc>
          <w:tcPr>
            <w:tcW w:w="5584" w:type="dxa"/>
            <w:vAlign w:val="top"/>
          </w:tcPr>
          <w:p w14:paraId="180A74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T龄：" &lt;&lt; tAge() &lt;&lt; " 天（本号申请时间 "</w:t>
            </w:r>
          </w:p>
          <w:p w14:paraId="184FD8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applyDate_.str() &lt;&lt; "）\n";</w:t>
            </w:r>
          </w:p>
          <w:p w14:paraId="0AE06D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登录状态：" &lt;&lt; (logged_ ? "已登录" : "未登录") &lt;&lt; "\n";</w:t>
            </w:r>
          </w:p>
          <w:p w14:paraId="48D14C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好友数：" &lt;&lt; friends_.count() &lt;&lt; "\n";</w:t>
            </w:r>
          </w:p>
          <w:p w14:paraId="55BCF2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friends_.list();</w:t>
            </w:r>
          </w:p>
          <w:p w14:paraId="69110C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BFC2C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 T 龄和申请日期、登录状态、好友数，最后调用 friends_.list() 列出好友。</w:t>
            </w:r>
          </w:p>
        </w:tc>
      </w:tr>
    </w:tbl>
    <w:p w14:paraId="06EA0290">
      <w:pPr>
        <w:spacing w:after="40"/>
      </w:pPr>
    </w:p>
    <w:p w14:paraId="23206E4C">
      <w:pPr>
        <w:pStyle w:val="3"/>
        <w:pageBreakBefore/>
        <w:pBdr>
          <w:bottom w:val="single" w:color="2E75B6" w:sz="8" w:space="4"/>
        </w:pBdr>
      </w:pPr>
      <w:bookmarkStart w:id="15" w:name="_Toc23056"/>
      <w:r>
        <w:rPr>
          <w:rFonts w:ascii="微软雅黑" w:hAnsi="微软雅黑" w:eastAsia="微软雅黑"/>
          <w:b/>
          <w:i w:val="0"/>
          <w:color w:val="17365D"/>
          <w:sz w:val="40"/>
        </w:rPr>
        <w:t>文件 15｜QQAccountWRH.h</w:t>
      </w:r>
      <w:bookmarkEnd w:id="15"/>
    </w:p>
    <w:p w14:paraId="6642B82E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27 行 · 7 个注释段 · 头文件</w:t>
      </w:r>
    </w:p>
    <w:p w14:paraId="23AFCF8B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账号类：与微博共享平台主号。</w:t>
      </w:r>
    </w:p>
    <w:p w14:paraId="19DA61B9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QQAccountWRH 只覆写基类的纯虚函数，把服务名固定为“QQ”，把 isSharedID 固定为 true，号码则直接返回 owner_ 的 mainNo。它不新增数据成员，所有状态都复用 MicroAccountWRH。</w:t>
      </w:r>
    </w:p>
    <w:p w14:paraId="7283A40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2F55280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 QQ 账号类。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D8A7D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7B599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D8A3D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C3F204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79A08A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832C9F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795E9D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332082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QQAccountWRH.h</w:t>
            </w:r>
          </w:p>
          <w:p w14:paraId="617957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QQ账号类——与微博共享平台主号</w:t>
            </w:r>
          </w:p>
          <w:p w14:paraId="5C8F97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41FB7D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3D8B1E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12FB62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C412D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CE7424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DE4C1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465F29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53EB56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22450A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QQACCOUNT_WRH_H</w:t>
            </w:r>
          </w:p>
          <w:p w14:paraId="09C9F2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QQACCOUNT_WRH_H</w:t>
            </w:r>
          </w:p>
          <w:p w14:paraId="07A003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15E094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guard：QQACCOUNT_WRH_H。</w:t>
            </w:r>
          </w:p>
        </w:tc>
      </w:tr>
      <w:tr w14:paraId="1433700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6AB9EF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FDCB0A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899CD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189AC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AD3C86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9–13</w:t>
            </w:r>
          </w:p>
        </w:tc>
        <w:tc>
          <w:tcPr>
            <w:tcW w:w="5584" w:type="dxa"/>
            <w:vAlign w:val="top"/>
          </w:tcPr>
          <w:p w14:paraId="1A69CA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6D48EB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B1314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"MicroAccountWRH.h"</w:t>
            </w:r>
          </w:p>
          <w:p w14:paraId="15A775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08D10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</w:tc>
        <w:tc>
          <w:tcPr>
            <w:tcW w:w="3345" w:type="dxa"/>
            <w:vAlign w:val="top"/>
          </w:tcPr>
          <w:p w14:paraId="4C92F4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MicroAccountWRH.h。前向声明 UserWRH。</w:t>
            </w:r>
          </w:p>
        </w:tc>
      </w:tr>
      <w:tr w14:paraId="3E48CA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8CEF04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F7AAA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3CEA33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DEFE9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5B5ED5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14–16</w:t>
            </w:r>
          </w:p>
        </w:tc>
        <w:tc>
          <w:tcPr>
            <w:tcW w:w="5584" w:type="dxa"/>
            <w:vAlign w:val="top"/>
          </w:tcPr>
          <w:p w14:paraId="553523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18963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QQ 与微博共享ID，所以 QQ 号码直接取平台主号。</w:t>
            </w:r>
          </w:p>
          <w:p w14:paraId="2D894E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QQAccountWRH : public MicroAccountWRH {</w:t>
            </w:r>
          </w:p>
        </w:tc>
        <w:tc>
          <w:tcPr>
            <w:tcW w:w="3345" w:type="dxa"/>
            <w:vAlign w:val="top"/>
          </w:tcPr>
          <w:p w14:paraId="0D14F1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QQ 与微博共享 ID；类公开继承 MicroAccountWRH。</w:t>
            </w:r>
          </w:p>
        </w:tc>
      </w:tr>
    </w:tbl>
    <w:p w14:paraId="501BA4F3">
      <w:pPr>
        <w:spacing w:after="40"/>
      </w:pPr>
    </w:p>
    <w:p w14:paraId="567A76D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构造与多态覆写</w:t>
      </w:r>
    </w:p>
    <w:p w14:paraId="060FE5B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构造时把服务类型固定为 MQQ。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EC9863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B79D0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E50368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CA383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0AAA8A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C1FF36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17–20</w:t>
            </w:r>
          </w:p>
        </w:tc>
        <w:tc>
          <w:tcPr>
            <w:tcW w:w="5584" w:type="dxa"/>
            <w:vAlign w:val="top"/>
          </w:tcPr>
          <w:p w14:paraId="057DEE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36CE9B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QQAccountWRH(UserWRH* owner, const MyDateWRH&amp; apply)</w:t>
            </w:r>
          </w:p>
          <w:p w14:paraId="5AFD52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MicroAccountWRH(owner, MQQ, apply) {}</w:t>
            </w:r>
          </w:p>
          <w:p w14:paraId="0DC2D4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2ED893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 owner 和 apply 转交给基类，同时传入 MQQ；函数体为空。</w:t>
            </w:r>
          </w:p>
        </w:tc>
      </w:tr>
      <w:tr w14:paraId="442D81E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CEC1E8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8990C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1F84B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420997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A6A8F2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21–24</w:t>
            </w:r>
          </w:p>
        </w:tc>
        <w:tc>
          <w:tcPr>
            <w:tcW w:w="5584" w:type="dxa"/>
            <w:vAlign w:val="top"/>
          </w:tcPr>
          <w:p w14:paraId="59AF90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svcName()    const override { return "QQ"; }</w:t>
            </w:r>
          </w:p>
          <w:p w14:paraId="097C3E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isSharedID() const override { return true; }</w:t>
            </w:r>
          </w:p>
          <w:p w14:paraId="6B11A6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isWeChat()   const override { return false; }</w:t>
            </w:r>
          </w:p>
          <w:p w14:paraId="417198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svcNo()      const override;   // 返回平台主号</w:t>
            </w:r>
          </w:p>
        </w:tc>
        <w:tc>
          <w:tcPr>
            <w:tcW w:w="3345" w:type="dxa"/>
            <w:vAlign w:val="top"/>
          </w:tcPr>
          <w:p w14:paraId="0A4076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svcName 返回 "QQ"、isSharedID 返回 true、isWeChat 返回 false；svcNo 只在 .cpp 里实现，返回平台主号。</w:t>
            </w:r>
          </w:p>
        </w:tc>
      </w:tr>
      <w:tr w14:paraId="1FAA6B2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7162FD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90242A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7E04A8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0ED8B7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A69E34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25–27</w:t>
            </w:r>
          </w:p>
        </w:tc>
        <w:tc>
          <w:tcPr>
            <w:tcW w:w="5584" w:type="dxa"/>
            <w:vAlign w:val="top"/>
          </w:tcPr>
          <w:p w14:paraId="347530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348E87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AF379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6A55C0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76413894">
      <w:pPr>
        <w:spacing w:after="40"/>
      </w:pPr>
    </w:p>
    <w:p w14:paraId="40FB2877">
      <w:pPr>
        <w:pStyle w:val="3"/>
        <w:pageBreakBefore/>
        <w:pBdr>
          <w:bottom w:val="single" w:color="2E75B6" w:sz="8" w:space="4"/>
        </w:pBdr>
      </w:pPr>
      <w:bookmarkStart w:id="16" w:name="_Toc6265"/>
      <w:r>
        <w:rPr>
          <w:rFonts w:ascii="微软雅黑" w:hAnsi="微软雅黑" w:eastAsia="微软雅黑"/>
          <w:b/>
          <w:i w:val="0"/>
          <w:color w:val="17365D"/>
          <w:sz w:val="40"/>
        </w:rPr>
        <w:t>文件 16｜QQAccountWRH.cpp</w:t>
      </w:r>
      <w:bookmarkEnd w:id="16"/>
    </w:p>
    <w:p w14:paraId="63AB97E8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14 行 · 3 个注释段 · 实现文件</w:t>
      </w:r>
    </w:p>
    <w:p w14:paraId="565875AA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账号实现：号码等于平台主号。</w:t>
      </w:r>
    </w:p>
    <w:p w14:paraId="2563B6FB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实现只有一个函数：svcNo 返回 owner_-&gt;mainNo()，这正是“QQ 与微博共享 ID”的落点。</w:t>
      </w:r>
    </w:p>
    <w:p w14:paraId="232BB1C4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依赖与 svcNo</w:t>
      </w:r>
    </w:p>
    <w:p w14:paraId="5F709C5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引入基类、短别名、UserWRH 完整定义和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EE1AC1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023F5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C702A7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EBDE62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01EDA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583AB8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25947F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2534E5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QQAccountWRH.cpp</w:t>
            </w:r>
          </w:p>
          <w:p w14:paraId="238879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QQ账号实现——号码 = 平台主号</w:t>
            </w:r>
          </w:p>
          <w:p w14:paraId="2A8703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0FD697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680A0C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0097999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351F5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2DA06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ED02B6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70CD7A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3E0483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6–9</w:t>
            </w:r>
          </w:p>
        </w:tc>
        <w:tc>
          <w:tcPr>
            <w:tcW w:w="5584" w:type="dxa"/>
            <w:vAlign w:val="top"/>
          </w:tcPr>
          <w:p w14:paraId="1C1938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"QQAccountWRH.h"</w:t>
            </w:r>
          </w:p>
          <w:p w14:paraId="126926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38E501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75A69A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</w:tc>
        <w:tc>
          <w:tcPr>
            <w:tcW w:w="3345" w:type="dxa"/>
            <w:vAlign w:val="top"/>
          </w:tcPr>
          <w:p w14:paraId="5E3EF5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QQAccountWRH.h、ShortTypes.h、UserWRH.h。这样 owner_-&gt;mainNo() 才能编译。</w:t>
            </w:r>
          </w:p>
        </w:tc>
      </w:tr>
      <w:tr w14:paraId="70EC786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11D91E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675D2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C3B382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D1E7D9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C3FF5A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10–14</w:t>
            </w:r>
          </w:p>
        </w:tc>
        <w:tc>
          <w:tcPr>
            <w:tcW w:w="5584" w:type="dxa"/>
            <w:vAlign w:val="top"/>
          </w:tcPr>
          <w:p w14:paraId="6808E1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49885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QQ 号码 = 平台主号（与微博是同一个号）</w:t>
            </w:r>
          </w:p>
          <w:p w14:paraId="03E0C9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std::string QQAccount::svcNo() const {</w:t>
            </w:r>
          </w:p>
          <w:p w14:paraId="2A1963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owner_-&gt;mainNo();</w:t>
            </w:r>
          </w:p>
          <w:p w14:paraId="6BBF13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E4B26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svcNo 直接返回 owner_-&gt;mainNo()，所以 QQ 号码永远和平台主号一致。</w:t>
            </w:r>
          </w:p>
        </w:tc>
      </w:tr>
    </w:tbl>
    <w:p w14:paraId="6F809834">
      <w:pPr>
        <w:spacing w:after="40"/>
      </w:pPr>
    </w:p>
    <w:p w14:paraId="49713F3E">
      <w:pPr>
        <w:pStyle w:val="3"/>
        <w:pageBreakBefore/>
        <w:pBdr>
          <w:bottom w:val="single" w:color="2E75B6" w:sz="8" w:space="4"/>
        </w:pBdr>
      </w:pPr>
      <w:bookmarkStart w:id="17" w:name="_Toc14385"/>
      <w:r>
        <w:rPr>
          <w:rFonts w:ascii="微软雅黑" w:hAnsi="微软雅黑" w:eastAsia="微软雅黑"/>
          <w:b/>
          <w:i w:val="0"/>
          <w:color w:val="17365D"/>
          <w:sz w:val="40"/>
        </w:rPr>
        <w:t>文件 17｜WeiboAccountWRH.h</w:t>
      </w:r>
      <w:bookmarkEnd w:id="17"/>
    </w:p>
    <w:p w14:paraId="54662730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28 行 · 7 个注释段 · 头文件</w:t>
      </w:r>
    </w:p>
    <w:p w14:paraId="792C8E87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微博账号类：与 QQ 共享平台主号。</w:t>
      </w:r>
    </w:p>
    <w:p w14:paraId="101F7EF6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微博和 QQ 的代码几乎一样：svcName 返回“微博”，服务类型是 MWB，svcNo 仍然返回 owner_-&gt;mainNo()。这正是题目要求的“微博与 QQ 共享 ID”。</w:t>
      </w:r>
    </w:p>
    <w:p w14:paraId="3C4EC33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1EABF4E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声明微博账号类。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5200B9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E204F1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9A57DD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742DE0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9E82B3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F9F19A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22167E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055D8A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WeiboAccountWRH.h</w:t>
            </w:r>
          </w:p>
          <w:p w14:paraId="4B06982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微博账号类——与QQ共享平台主号</w:t>
            </w:r>
          </w:p>
          <w:p w14:paraId="0EB055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2E2497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1FFC7A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750D92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48E50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3334D3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B2A5F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FAA80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F2601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367F00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WEIBOACCOUNT_WRH_H</w:t>
            </w:r>
          </w:p>
          <w:p w14:paraId="582D2E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WEIBOACCOUNT_WRH_H</w:t>
            </w:r>
          </w:p>
          <w:p w14:paraId="524A60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79E35D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guard：WEIBOACCOUNT_WRH_H。</w:t>
            </w:r>
          </w:p>
        </w:tc>
      </w:tr>
      <w:tr w14:paraId="71A6230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8CDFD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090D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E80A42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0CB6CA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13F7ED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9–13</w:t>
            </w:r>
          </w:p>
        </w:tc>
        <w:tc>
          <w:tcPr>
            <w:tcW w:w="5584" w:type="dxa"/>
            <w:vAlign w:val="top"/>
          </w:tcPr>
          <w:p w14:paraId="65366A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101A983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461D0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"MicroAccountWRH.h"</w:t>
            </w:r>
          </w:p>
          <w:p w14:paraId="4002DF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A3C6A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</w:tc>
        <w:tc>
          <w:tcPr>
            <w:tcW w:w="3345" w:type="dxa"/>
            <w:vAlign w:val="top"/>
          </w:tcPr>
          <w:p w14:paraId="10F55C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MicroAccountWRH.h。前向声明 UserWRH。</w:t>
            </w:r>
          </w:p>
        </w:tc>
      </w:tr>
      <w:tr w14:paraId="030608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C272D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7B3AF2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74A328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46761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BF86BC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14–17</w:t>
            </w:r>
          </w:p>
        </w:tc>
        <w:tc>
          <w:tcPr>
            <w:tcW w:w="5584" w:type="dxa"/>
            <w:vAlign w:val="top"/>
          </w:tcPr>
          <w:p w14:paraId="7C0860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707F4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微博与QQ共享ID：两者的 svcNo() 返回同一个主号，</w:t>
            </w:r>
          </w:p>
          <w:p w14:paraId="2B8362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这正是题目里“微博与QQ共享ID”的体现。</w:t>
            </w:r>
          </w:p>
          <w:p w14:paraId="769CF0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WeiboAccountWRH : public MicroAccountWRH {</w:t>
            </w:r>
          </w:p>
        </w:tc>
        <w:tc>
          <w:tcPr>
            <w:tcW w:w="3345" w:type="dxa"/>
            <w:vAlign w:val="top"/>
          </w:tcPr>
          <w:p w14:paraId="0FDB52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注释说明微博与 QQ 共享 ID；类公开继承 MicroAccountWRH。</w:t>
            </w:r>
          </w:p>
        </w:tc>
      </w:tr>
    </w:tbl>
    <w:p w14:paraId="65DCC3A0">
      <w:pPr>
        <w:spacing w:after="40"/>
      </w:pPr>
    </w:p>
    <w:p w14:paraId="22D0F55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构造与多态覆写</w:t>
      </w:r>
    </w:p>
    <w:p w14:paraId="5D8B957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MWB。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5207F5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C9545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17621E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DF72A4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4B01B3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F1C374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18–21</w:t>
            </w:r>
          </w:p>
        </w:tc>
        <w:tc>
          <w:tcPr>
            <w:tcW w:w="5584" w:type="dxa"/>
            <w:vAlign w:val="top"/>
          </w:tcPr>
          <w:p w14:paraId="172750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48AAE5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WeiboAccountWRH(UserWRH* owner, const MyDateWRH&amp; apply)</w:t>
            </w:r>
          </w:p>
          <w:p w14:paraId="71EECD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MicroAccountWRH(owner, MWB, apply) {}</w:t>
            </w:r>
          </w:p>
          <w:p w14:paraId="4B268A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D527E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 owner 和 apply 转交基类，同时传入 MWB。</w:t>
            </w:r>
          </w:p>
        </w:tc>
      </w:tr>
      <w:tr w14:paraId="6D2F938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E81C02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318C3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D78614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F2B242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D566D0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22–25</w:t>
            </w:r>
          </w:p>
        </w:tc>
        <w:tc>
          <w:tcPr>
            <w:tcW w:w="5584" w:type="dxa"/>
            <w:vAlign w:val="top"/>
          </w:tcPr>
          <w:p w14:paraId="15886D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svcName()    const override { return "微博"; }</w:t>
            </w:r>
          </w:p>
          <w:p w14:paraId="12580B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isSharedID() const override { return true; }</w:t>
            </w:r>
          </w:p>
          <w:p w14:paraId="3256F6F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isWeChat()   const override { return false; }</w:t>
            </w:r>
          </w:p>
          <w:p w14:paraId="4B457AF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svcNo()      const override;   // 返回平台主号</w:t>
            </w:r>
          </w:p>
        </w:tc>
        <w:tc>
          <w:tcPr>
            <w:tcW w:w="3345" w:type="dxa"/>
            <w:vAlign w:val="top"/>
          </w:tcPr>
          <w:p w14:paraId="2EB224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svcName 返回“微博”、isSharedID 返回 true、isWeChat 返回 false；svcNo 返回平台主号。</w:t>
            </w:r>
          </w:p>
        </w:tc>
      </w:tr>
      <w:tr w14:paraId="6C3155E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8B027A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625056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54D84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11A65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406B0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26–28</w:t>
            </w:r>
          </w:p>
        </w:tc>
        <w:tc>
          <w:tcPr>
            <w:tcW w:w="5584" w:type="dxa"/>
            <w:vAlign w:val="top"/>
          </w:tcPr>
          <w:p w14:paraId="637B8E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0CC17F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3BACA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5C8A7F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4F9C1861">
      <w:pPr>
        <w:spacing w:after="40"/>
      </w:pPr>
    </w:p>
    <w:p w14:paraId="6FA6E475">
      <w:pPr>
        <w:pStyle w:val="3"/>
        <w:pageBreakBefore/>
        <w:pBdr>
          <w:bottom w:val="single" w:color="2E75B6" w:sz="8" w:space="4"/>
        </w:pBdr>
      </w:pPr>
      <w:bookmarkStart w:id="18" w:name="_Toc6177"/>
      <w:r>
        <w:rPr>
          <w:rFonts w:ascii="微软雅黑" w:hAnsi="微软雅黑" w:eastAsia="微软雅黑"/>
          <w:b/>
          <w:i w:val="0"/>
          <w:color w:val="17365D"/>
          <w:sz w:val="40"/>
        </w:rPr>
        <w:t>文件 18｜WeiboAccountWRH.cpp</w:t>
      </w:r>
      <w:bookmarkEnd w:id="18"/>
    </w:p>
    <w:p w14:paraId="345CB32E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14 行 · 3 个注释段 · 实现文件</w:t>
      </w:r>
    </w:p>
    <w:p w14:paraId="3A9C7BE9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微博账号实现：号码等于平台主号。</w:t>
      </w:r>
    </w:p>
    <w:p w14:paraId="3A4FA416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实现 svcNo，返回 owner_-&gt;mainNo()；与 QQAccount 的实现完全相同，只是类名不同。</w:t>
      </w:r>
    </w:p>
    <w:p w14:paraId="3C6B6A6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依赖与 svcNo</w:t>
      </w:r>
    </w:p>
    <w:p w14:paraId="587E0ED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引入基类、短别名、UserWRH 完整定义和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5993A6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8F2E2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F5D16A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23A05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536BFC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ECD363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672663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43D376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WeiboAccountWRH.cpp</w:t>
            </w:r>
          </w:p>
          <w:p w14:paraId="7F0CB9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微博账号实现——号码 = 平台主号</w:t>
            </w:r>
          </w:p>
          <w:p w14:paraId="53ED14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7D8F2D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3AD7E5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4330737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B061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AF783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EFC2A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259FBB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7B2592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6–9</w:t>
            </w:r>
          </w:p>
        </w:tc>
        <w:tc>
          <w:tcPr>
            <w:tcW w:w="5584" w:type="dxa"/>
            <w:vAlign w:val="top"/>
          </w:tcPr>
          <w:p w14:paraId="3C1207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"WeiboAccountWRH.h"</w:t>
            </w:r>
          </w:p>
          <w:p w14:paraId="39BC70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1F65E8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43E82B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</w:tc>
        <w:tc>
          <w:tcPr>
            <w:tcW w:w="3345" w:type="dxa"/>
            <w:vAlign w:val="top"/>
          </w:tcPr>
          <w:p w14:paraId="7FABAA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WeiboAccountWRH.h、ShortTypes.h、UserWRH.h。</w:t>
            </w:r>
          </w:p>
        </w:tc>
      </w:tr>
      <w:tr w14:paraId="203D730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0BE47A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06144D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71DC3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4BAB0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E9A727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10–14</w:t>
            </w:r>
          </w:p>
        </w:tc>
        <w:tc>
          <w:tcPr>
            <w:tcW w:w="5584" w:type="dxa"/>
            <w:vAlign w:val="top"/>
          </w:tcPr>
          <w:p w14:paraId="5726DE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121EB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微博号码 = 平台主号（与QQ相同）</w:t>
            </w:r>
          </w:p>
          <w:p w14:paraId="7C9594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std::string WeiboAccount::svcNo() const {</w:t>
            </w:r>
          </w:p>
          <w:p w14:paraId="4169F27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owner_-&gt;mainNo();</w:t>
            </w:r>
          </w:p>
          <w:p w14:paraId="37A7D6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A2132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svcNo 返回 owner_-&gt;mainNo()，所以微博号码与 QQ 号码相同。</w:t>
            </w:r>
          </w:p>
        </w:tc>
      </w:tr>
    </w:tbl>
    <w:p w14:paraId="29B8447A">
      <w:pPr>
        <w:spacing w:after="40"/>
      </w:pPr>
    </w:p>
    <w:p w14:paraId="3516AF30">
      <w:pPr>
        <w:pStyle w:val="3"/>
        <w:pageBreakBefore/>
        <w:pBdr>
          <w:bottom w:val="single" w:color="2E75B6" w:sz="8" w:space="4"/>
        </w:pBdr>
      </w:pPr>
      <w:bookmarkStart w:id="19" w:name="_Toc2877"/>
      <w:r>
        <w:rPr>
          <w:rFonts w:ascii="微软雅黑" w:hAnsi="微软雅黑" w:eastAsia="微软雅黑"/>
          <w:b/>
          <w:i w:val="0"/>
          <w:color w:val="17365D"/>
          <w:sz w:val="40"/>
        </w:rPr>
        <w:t>文件 19｜WeChatAccountWRH.h</w:t>
      </w:r>
      <w:bookmarkEnd w:id="19"/>
    </w:p>
    <w:p w14:paraId="34791BEC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41 行 · 9 个注释段 · 头文件</w:t>
      </w:r>
    </w:p>
    <w:p w14:paraId="594C4125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微信账号类：独立微信号，可与 QQ 绑定。</w:t>
      </w:r>
    </w:p>
    <w:p w14:paraId="3006D141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微信与 QQ/微博不同：它用自己的微信号 wxNo_，不共享平台主号。另外多存一个 boundQQ_，空串表示未绑定；bindQQ/unbindQQ 负责维护这个关系。show 被重写，先调用基类打印公共账号信息，再补一行微信特有的绑定状态。</w:t>
      </w:r>
    </w:p>
    <w:p w14:paraId="35378AF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7C4D217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声明微信账号的额外数据。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64750C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A6F1FA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7473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795848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31020E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7B66D5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44D322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029CC1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WeChatAccountWRH.h</w:t>
            </w:r>
          </w:p>
          <w:p w14:paraId="64FF32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微信账号类——独立微信号，可与QQ绑定</w:t>
            </w:r>
          </w:p>
          <w:p w14:paraId="3C961E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7A9B1B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417EB5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036F37C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E9738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805799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8C1C9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25FF20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C0FB68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556FB0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WECHATACCOUNT_WRH_H</w:t>
            </w:r>
          </w:p>
          <w:p w14:paraId="711579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WECHATACCOUNT_WRH_H</w:t>
            </w:r>
          </w:p>
          <w:p w14:paraId="1E1E57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1248FA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guard：WECHATACCOUNT_WRH_H。</w:t>
            </w:r>
          </w:p>
        </w:tc>
      </w:tr>
      <w:tr w14:paraId="05A1B7E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82AA4F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C116A7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1BFF3C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75C33D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32A900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9–13</w:t>
            </w:r>
          </w:p>
        </w:tc>
        <w:tc>
          <w:tcPr>
            <w:tcW w:w="5584" w:type="dxa"/>
            <w:vAlign w:val="top"/>
          </w:tcPr>
          <w:p w14:paraId="365C3A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23997E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BFC85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"MicroAccountWRH.h"</w:t>
            </w:r>
          </w:p>
          <w:p w14:paraId="54387A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3F8D5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</w:tc>
        <w:tc>
          <w:tcPr>
            <w:tcW w:w="3345" w:type="dxa"/>
            <w:vAlign w:val="top"/>
          </w:tcPr>
          <w:p w14:paraId="61FCEF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MicroAccountWRH.h。前向声明 UserWRH。</w:t>
            </w:r>
          </w:p>
        </w:tc>
      </w:tr>
      <w:tr w14:paraId="7DEF3F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B0A931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9A9D7C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23247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60B96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697FDD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14–17</w:t>
            </w:r>
          </w:p>
        </w:tc>
        <w:tc>
          <w:tcPr>
            <w:tcW w:w="5584" w:type="dxa"/>
            <w:vAlign w:val="top"/>
          </w:tcPr>
          <w:p w14:paraId="6D1BB6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AABBB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微信和QQ/微博不同：用独立微信号，不共享主号。</w:t>
            </w:r>
          </w:p>
          <w:p w14:paraId="4D90EE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另外多存一个 boundQQ_，表示这个微信号绑定了哪个QQ号（空串 = 未绑定）。</w:t>
            </w:r>
          </w:p>
          <w:p w14:paraId="126F79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WeChatAccountWRH : public MicroAccountWRH {</w:t>
            </w:r>
          </w:p>
        </w:tc>
        <w:tc>
          <w:tcPr>
            <w:tcW w:w="3345" w:type="dxa"/>
            <w:vAlign w:val="top"/>
          </w:tcPr>
          <w:p w14:paraId="0E2A18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注释说明微信使用独立微信号，并多存一个 boundQQ_；类公开继承 MicroAccountWRH。</w:t>
            </w:r>
          </w:p>
        </w:tc>
      </w:tr>
    </w:tbl>
    <w:p w14:paraId="2F6DA667">
      <w:pPr>
        <w:spacing w:after="40"/>
      </w:pPr>
    </w:p>
    <w:p w14:paraId="462B249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私有数据</w:t>
      </w:r>
    </w:p>
    <w:p w14:paraId="1BC3FD0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微信号与绑定 QQ。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6EA8DD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6223A0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41AC6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9023A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A7599F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F288EB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18–21</w:t>
            </w:r>
          </w:p>
        </w:tc>
        <w:tc>
          <w:tcPr>
            <w:tcW w:w="5584" w:type="dxa"/>
            <w:vAlign w:val="top"/>
          </w:tcPr>
          <w:p w14:paraId="7D02E5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private:</w:t>
            </w:r>
          </w:p>
          <w:p w14:paraId="2F92F4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wxNo_;      // 独立微信号</w:t>
            </w:r>
          </w:p>
          <w:p w14:paraId="132F41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boundQQ_;   // 绑定的QQ主号；空串表示未绑定</w:t>
            </w:r>
          </w:p>
          <w:p w14:paraId="52F1C3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FF26F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wxNo_ 独立微信号；boundQQ_ 绑定的 QQ 主号，空串表示未绑定。</w:t>
            </w:r>
          </w:p>
        </w:tc>
      </w:tr>
    </w:tbl>
    <w:p w14:paraId="66F1FD11">
      <w:pPr>
        <w:spacing w:after="40"/>
      </w:pPr>
    </w:p>
    <w:p w14:paraId="5379FA7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构造与多态覆写</w:t>
      </w:r>
    </w:p>
    <w:p w14:paraId="5729486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MWX，号码返回微信号。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2D0A67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AA2854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E802C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B9B50A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D0E387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AF351A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22–29</w:t>
            </w:r>
          </w:p>
        </w:tc>
        <w:tc>
          <w:tcPr>
            <w:tcW w:w="5584" w:type="dxa"/>
            <w:vAlign w:val="top"/>
          </w:tcPr>
          <w:p w14:paraId="08FC03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399E79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WeChatAccountWRH(UserWRH* owner, const MyDateWRH&amp; apply);</w:t>
            </w:r>
          </w:p>
          <w:p w14:paraId="41DD14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CAC3B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svcName()    const override { return "微信"; }</w:t>
            </w:r>
          </w:p>
          <w:p w14:paraId="1A8189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isSharedID() const override { return false; }</w:t>
            </w:r>
          </w:p>
          <w:p w14:paraId="5B0D5E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isWeChat()   const override { return true; }</w:t>
            </w:r>
          </w:p>
          <w:p w14:paraId="364C6D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svcNo()      const override;   // 返回独立微信号</w:t>
            </w:r>
          </w:p>
          <w:p w14:paraId="3C62BE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  show()       const override;   // 追加显示绑定状态</w:t>
            </w:r>
          </w:p>
        </w:tc>
        <w:tc>
          <w:tcPr>
            <w:tcW w:w="3345" w:type="dxa"/>
            <w:vAlign w:val="top"/>
          </w:tcPr>
          <w:p w14:paraId="64DD70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构造函数在 .cpp 实现；svcName 返回“微信”、isSharedID 返回 false、isWeChat 返回 true；svcNo 返回独立微信号；show 重写以追加绑定状态。</w:t>
            </w:r>
          </w:p>
        </w:tc>
      </w:tr>
    </w:tbl>
    <w:p w14:paraId="14B0E95D">
      <w:pPr>
        <w:spacing w:after="40"/>
      </w:pPr>
    </w:p>
    <w:p w14:paraId="68D6C9D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微信号与绑定接口</w:t>
      </w:r>
    </w:p>
    <w:p w14:paraId="62D421F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读写独立号，维护绑定关系。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13F27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87A1F4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2CAE6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AF63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D4E6A5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2B37E3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30–33</w:t>
            </w:r>
          </w:p>
        </w:tc>
        <w:tc>
          <w:tcPr>
            <w:tcW w:w="5584" w:type="dxa"/>
            <w:vAlign w:val="top"/>
          </w:tcPr>
          <w:p w14:paraId="0D8E68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ACBF6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独立号 + QQ绑定 ----</w:t>
            </w:r>
          </w:p>
          <w:p w14:paraId="63E8A8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wxNo() const { return wxNo_; }</w:t>
            </w:r>
          </w:p>
          <w:p w14:paraId="780B20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setWxNo(const std::string&amp; w) { wxNo_ = w; }</w:t>
            </w:r>
          </w:p>
        </w:tc>
        <w:tc>
          <w:tcPr>
            <w:tcW w:w="3345" w:type="dxa"/>
            <w:vAlign w:val="top"/>
          </w:tcPr>
          <w:p w14:paraId="26B3F8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空行加注释；wxNo() 返回微信号，setWxNo 修改微信号。</w:t>
            </w:r>
          </w:p>
        </w:tc>
      </w:tr>
      <w:tr w14:paraId="7E42928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072E6B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FCD06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01930E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0188B1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9EF5CB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34–38</w:t>
            </w:r>
          </w:p>
        </w:tc>
        <w:tc>
          <w:tcPr>
            <w:tcW w:w="5584" w:type="dxa"/>
            <w:vAlign w:val="top"/>
          </w:tcPr>
          <w:p w14:paraId="763602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9A44F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hasBoundQQ() const { return !boundQQ_.empty(); }</w:t>
            </w:r>
          </w:p>
          <w:p w14:paraId="17D0C5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boundQQ() const { return boundQQ_; }</w:t>
            </w:r>
          </w:p>
          <w:p w14:paraId="5237E4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bindQQ(const std::string&amp; qq) { boundQQ_ = qq; }</w:t>
            </w:r>
          </w:p>
          <w:p w14:paraId="394C89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unbindQQ() { boundQQ_.clear(); }</w:t>
            </w:r>
          </w:p>
        </w:tc>
        <w:tc>
          <w:tcPr>
            <w:tcW w:w="3345" w:type="dxa"/>
            <w:vAlign w:val="top"/>
          </w:tcPr>
          <w:p w14:paraId="34A35F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hasBoundQQ 判断 boundQQ_ 是否非空；boundQQ 返回绑定号；bindQQ 设置绑定；unbindQQ 清空绑定。</w:t>
            </w:r>
          </w:p>
        </w:tc>
      </w:tr>
      <w:tr w14:paraId="3D644F7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37F8E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AA13C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FFA9F9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E80C1B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96845B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39–41</w:t>
            </w:r>
          </w:p>
        </w:tc>
        <w:tc>
          <w:tcPr>
            <w:tcW w:w="5584" w:type="dxa"/>
            <w:vAlign w:val="top"/>
          </w:tcPr>
          <w:p w14:paraId="4FC443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270410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293EA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261F020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类结束；空行后结束 include guard。</w:t>
            </w:r>
          </w:p>
        </w:tc>
      </w:tr>
    </w:tbl>
    <w:p w14:paraId="0FF3C8BF">
      <w:pPr>
        <w:spacing w:after="40"/>
      </w:pPr>
    </w:p>
    <w:p w14:paraId="50AC180C">
      <w:pPr>
        <w:pStyle w:val="3"/>
        <w:pageBreakBefore/>
        <w:pBdr>
          <w:bottom w:val="single" w:color="2E75B6" w:sz="8" w:space="4"/>
        </w:pBdr>
      </w:pPr>
      <w:bookmarkStart w:id="20" w:name="_Toc18577"/>
      <w:r>
        <w:rPr>
          <w:rFonts w:ascii="微软雅黑" w:hAnsi="微软雅黑" w:eastAsia="微软雅黑"/>
          <w:b/>
          <w:i w:val="0"/>
          <w:color w:val="17365D"/>
          <w:sz w:val="40"/>
        </w:rPr>
        <w:t>文件 20｜WeChatAccountWRH.cpp</w:t>
      </w:r>
      <w:bookmarkEnd w:id="20"/>
    </w:p>
    <w:p w14:paraId="51BE477D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30 行 · 6 个注释段 · 实现文件</w:t>
      </w:r>
    </w:p>
    <w:p w14:paraId="399FE038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微信账号实现：独立微信号与绑定状态展示。</w:t>
      </w:r>
    </w:p>
    <w:p w14:paraId="32CF31E6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构造函数把服务类型固定为 MWX；svcNo 返回自己的 wxNo_。show 先调用 MicroAccountWRH::show() 打印公共部分，再追加“已绑定/未绑定 QQ”的说明。这是典型的“基类先做公共流程，派生类补充差异”的写法。</w:t>
      </w:r>
    </w:p>
    <w:p w14:paraId="3A3649D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608F58D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引入微信账号头、短别名、UserWRH 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A4567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523549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DF82A6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10C297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4E0BC9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04325C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3C4F25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371194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WeChatAccountWRH.cpp</w:t>
            </w:r>
          </w:p>
          <w:p w14:paraId="0A5AD2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微信账号实现——独立微信号与QQ绑定展示</w:t>
            </w:r>
          </w:p>
          <w:p w14:paraId="5F3E81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6A5FAD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69D845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2B26F5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865A59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A50E71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DC0FA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6A5B17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16AF7A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w="5584" w:type="dxa"/>
            <w:vAlign w:val="top"/>
          </w:tcPr>
          <w:p w14:paraId="6F57A2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"WeChatAccountWRH.h"</w:t>
            </w:r>
          </w:p>
          <w:p w14:paraId="4DD62E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45A752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3FE6E1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03EDD2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CEF6D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231DD8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WeChatAccountWRH.h、ShortTypes.h、UserWRH.h。使用 std 命名空间。</w:t>
            </w:r>
          </w:p>
        </w:tc>
      </w:tr>
    </w:tbl>
    <w:p w14:paraId="2DBB2561">
      <w:pPr>
        <w:spacing w:after="40"/>
      </w:pPr>
    </w:p>
    <w:p w14:paraId="54872F0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</w:t>
      </w:r>
    </w:p>
    <w:p w14:paraId="7671B34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把服务类型固定为 MWX。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8D693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D00A1A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87DE0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D0425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2056DD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59C992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12–15</w:t>
            </w:r>
          </w:p>
        </w:tc>
        <w:tc>
          <w:tcPr>
            <w:tcW w:w="5584" w:type="dxa"/>
            <w:vAlign w:val="top"/>
          </w:tcPr>
          <w:p w14:paraId="626554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99793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WeChatAccountWRH::WeChatAccountWRH(User* owner, const Date&amp; apply)</w:t>
            </w:r>
          </w:p>
          <w:p w14:paraId="429D60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Account(owner, MWX, apply) {}</w:t>
            </w:r>
          </w:p>
          <w:p w14:paraId="542D51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CEAAE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 owner 和 apply 转交基类，同时传入 MWX。</w:t>
            </w:r>
          </w:p>
        </w:tc>
      </w:tr>
    </w:tbl>
    <w:p w14:paraId="31987A7D">
      <w:pPr>
        <w:spacing w:after="40"/>
      </w:pPr>
    </w:p>
    <w:p w14:paraId="69ED5D54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svcNo</w:t>
      </w:r>
    </w:p>
    <w:p w14:paraId="6089460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微信返回独立微信号。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F5E482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78E6B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11417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2B9E89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6EB81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69BF2C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16–20</w:t>
            </w:r>
          </w:p>
        </w:tc>
        <w:tc>
          <w:tcPr>
            <w:tcW w:w="5584" w:type="dxa"/>
            <w:vAlign w:val="top"/>
          </w:tcPr>
          <w:p w14:paraId="5BCD2A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微信独立ID：号码就是自己的微信号</w:t>
            </w:r>
          </w:p>
          <w:p w14:paraId="0E703CB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WeChatAccount::svcNo() const {</w:t>
            </w:r>
          </w:p>
          <w:p w14:paraId="5120FC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wxNo_;</w:t>
            </w:r>
          </w:p>
          <w:p w14:paraId="6E9F00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  <w:p w14:paraId="58CF8D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7F59E9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注释说明微信独立 ID；svcNo 返回 wxNo_，不是 owner_-&gt;mainNo()。</w:t>
            </w:r>
          </w:p>
        </w:tc>
      </w:tr>
    </w:tbl>
    <w:p w14:paraId="5041113D">
      <w:pPr>
        <w:spacing w:after="40"/>
      </w:pPr>
    </w:p>
    <w:p w14:paraId="1EBB619F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重写 show</w:t>
      </w:r>
    </w:p>
    <w:p w14:paraId="3781261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先公共，再追加绑定状态。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FBF402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D5198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710AA0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CC08DD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104ABD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78C56C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21–24</w:t>
            </w:r>
          </w:p>
        </w:tc>
        <w:tc>
          <w:tcPr>
            <w:tcW w:w="5584" w:type="dxa"/>
            <w:vAlign w:val="top"/>
          </w:tcPr>
          <w:p w14:paraId="708A8F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先按公共账号格式显示，再补一行微信特有的绑定状态</w:t>
            </w:r>
          </w:p>
          <w:p w14:paraId="379649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WeChatAccount::show() const {</w:t>
            </w:r>
          </w:p>
          <w:p w14:paraId="3561AA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Account::show();</w:t>
            </w:r>
          </w:p>
          <w:p w14:paraId="60FD62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微信采用独立ID，微信号：" &lt;&lt; wxNo_;</w:t>
            </w:r>
          </w:p>
        </w:tc>
        <w:tc>
          <w:tcPr>
            <w:tcW w:w="3345" w:type="dxa"/>
            <w:vAlign w:val="top"/>
          </w:tcPr>
          <w:p w14:paraId="33E30E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注释说明先按公共账号格式显示；调用 Account::show() 打印服务、号码、T 龄、登录状态和好友。</w:t>
            </w:r>
          </w:p>
        </w:tc>
      </w:tr>
      <w:tr w14:paraId="05C0E78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3C04C2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1E414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9F898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A6DE78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E0E0DD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25–30</w:t>
            </w:r>
          </w:p>
        </w:tc>
        <w:tc>
          <w:tcPr>
            <w:tcW w:w="5584" w:type="dxa"/>
            <w:vAlign w:val="top"/>
          </w:tcPr>
          <w:p w14:paraId="5B71A5F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(hasBoundQQ())</w:t>
            </w:r>
          </w:p>
          <w:p w14:paraId="3BA65A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"（已绑定QQ：" &lt;&lt; boundQQ_ &lt;&lt; "）";</w:t>
            </w:r>
          </w:p>
          <w:p w14:paraId="4CD338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else</w:t>
            </w:r>
          </w:p>
          <w:p w14:paraId="5D1230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"（未绑定QQ，可绑定）";</w:t>
            </w:r>
          </w:p>
          <w:p w14:paraId="082905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 w14:paraId="674BA1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7CAD9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输出微信号；如果 hasBoundQQ() 为真，输出“已绑定QQ：xxx”，否则输出“未绑定QQ，可绑定”；最后换行。</w:t>
            </w:r>
          </w:p>
        </w:tc>
      </w:tr>
    </w:tbl>
    <w:p w14:paraId="1FB753C4">
      <w:pPr>
        <w:spacing w:after="40"/>
      </w:pPr>
    </w:p>
    <w:p w14:paraId="17991FC8">
      <w:pPr>
        <w:pStyle w:val="3"/>
        <w:pageBreakBefore/>
        <w:pBdr>
          <w:bottom w:val="single" w:color="2E75B6" w:sz="8" w:space="4"/>
        </w:pBdr>
      </w:pPr>
      <w:bookmarkStart w:id="21" w:name="_Toc7756"/>
      <w:r>
        <w:rPr>
          <w:rFonts w:ascii="微软雅黑" w:hAnsi="微软雅黑" w:eastAsia="微软雅黑"/>
          <w:b/>
          <w:i w:val="0"/>
          <w:color w:val="17365D"/>
          <w:sz w:val="40"/>
        </w:rPr>
        <w:t>文件 21｜UserWRH.h</w:t>
      </w:r>
      <w:bookmarkEnd w:id="21"/>
    </w:p>
    <w:p w14:paraId="6AB035AB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68 行 · 12 个注释段 · 头文件</w:t>
      </w:r>
    </w:p>
    <w:p w14:paraId="7C433AE2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平台用户（自然人）：主号、微信号、开通列表、登录状态。</w:t>
      </w:r>
    </w:p>
    <w:p w14:paraId="7D2A4B4B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UserWRH 代表一个自然人，不是某个服务账号。它通过继承 BaseInfoWRH 复用公共资料，自己保存 QQ/微博共享的主号 mainNo_、微信独立号 wxNo_，以及一个账号指针数组 accs_。一个用户开通 N 个服务，accs_ 里就有 N 个 MicroAccountWRH 派生对象；UserWRH 负责 delete 它们，所以复制被禁止。</w:t>
      </w:r>
    </w:p>
    <w:p w14:paraId="702719A4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4331901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声明用户类及其依赖。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944BC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83D0D9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60CE0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5DEB9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ADB151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1D9676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2EE74D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28207D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UserWRH.h</w:t>
            </w:r>
          </w:p>
          <w:p w14:paraId="135C16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平台用户类（自然人）——主号、微信号、开通列表、登录</w:t>
            </w:r>
          </w:p>
          <w:p w14:paraId="6A80B1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0D94A83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744A79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3A62BD9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374BA4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557D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8EE0B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B3F502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DC9C6B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4C1135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USER_WRH_H</w:t>
            </w:r>
          </w:p>
          <w:p w14:paraId="330DB8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USER_WRH_H</w:t>
            </w:r>
          </w:p>
          <w:p w14:paraId="46FE74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7CD5D6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guard：USER_WRH_H。</w:t>
            </w:r>
          </w:p>
        </w:tc>
      </w:tr>
      <w:tr w14:paraId="305C626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5FFC7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9D19A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DFF10D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1C86D0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0CC92D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9–15</w:t>
            </w:r>
          </w:p>
        </w:tc>
        <w:tc>
          <w:tcPr>
            <w:tcW w:w="5584" w:type="dxa"/>
            <w:vAlign w:val="top"/>
          </w:tcPr>
          <w:p w14:paraId="0EBB7A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273BAA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9C332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"BaseInfoWRH.h"</w:t>
            </w:r>
          </w:p>
          <w:p w14:paraId="3B4E4D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"ConstWRH.h"</w:t>
            </w:r>
          </w:p>
          <w:p w14:paraId="1CB703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FEC07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MicroAccountWRH;</w:t>
            </w:r>
          </w:p>
          <w:p w14:paraId="319093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WeChatAccountWRH;</w:t>
            </w:r>
          </w:p>
        </w:tc>
        <w:tc>
          <w:tcPr>
            <w:tcW w:w="3345" w:type="dxa"/>
            <w:vAlign w:val="top"/>
          </w:tcPr>
          <w:p w14:paraId="038DD6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BaseInfoWRH.h、ConstWRH.h。前向声明 MicroAccountWRH 和 WeChatAccountWRH。</w:t>
            </w:r>
          </w:p>
        </w:tc>
      </w:tr>
      <w:tr w14:paraId="71B3507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847B84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49E3A1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8D3FA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29E186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9B5A1C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16–23</w:t>
            </w:r>
          </w:p>
        </w:tc>
        <w:tc>
          <w:tcPr>
            <w:tcW w:w="5584" w:type="dxa"/>
            <w:vAlign w:val="top"/>
          </w:tcPr>
          <w:p w14:paraId="037262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C9B52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平台用户（自然人）。</w:t>
            </w:r>
          </w:p>
          <w:p w14:paraId="0AD0ED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基本信息通过继承 BaseInfoWRH 复用：昵称 / 出生 / 申请时间 / 所在地。</w:t>
            </w:r>
          </w:p>
          <w:p w14:paraId="5E0A54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mainNo_：QQ 与微博共享的主号</w:t>
            </w:r>
          </w:p>
          <w:p w14:paraId="0A4391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wxNo_  ：微信独立号（可与QQ绑定）</w:t>
            </w:r>
          </w:p>
          <w:p w14:paraId="7BFE9F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accs_  ：已经开通的服务账号，开一个就多一个对象</w:t>
            </w:r>
          </w:p>
          <w:p w14:paraId="2303B4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登录规则：任意一个服务登录，其它已开通服务全部自动登录。</w:t>
            </w:r>
          </w:p>
          <w:p w14:paraId="0ED1D8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 : public BaseInfoWRH {</w:t>
            </w:r>
          </w:p>
        </w:tc>
        <w:tc>
          <w:tcPr>
            <w:tcW w:w="3345" w:type="dxa"/>
            <w:vAlign w:val="top"/>
          </w:tcPr>
          <w:p w14:paraId="08193E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注释说明：主号 QQ/微博共享，微信号独立，accs_ 保存已开通账号，登录规则是一个服务登录后其它自动登录。</w:t>
            </w:r>
          </w:p>
        </w:tc>
      </w:tr>
    </w:tbl>
    <w:p w14:paraId="1655E79C">
      <w:pPr>
        <w:spacing w:after="40"/>
      </w:pPr>
    </w:p>
    <w:p w14:paraId="55A37B3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私有数据</w:t>
      </w:r>
    </w:p>
    <w:p w14:paraId="00BFEB0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主号、微信号、账号指针列表。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E49462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61CD6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0FCAAC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6ABC34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2E482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CFFAA2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24–28</w:t>
            </w:r>
          </w:p>
        </w:tc>
        <w:tc>
          <w:tcPr>
            <w:tcW w:w="5584" w:type="dxa"/>
            <w:vAlign w:val="top"/>
          </w:tcPr>
          <w:p w14:paraId="54E9F3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private:</w:t>
            </w:r>
          </w:p>
          <w:p w14:paraId="6CA8AC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mainNo_;                  // 主号：QQ/微博共享</w:t>
            </w:r>
          </w:p>
          <w:p w14:paraId="7CF3D2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wxNo_;                    // 微信号（微信独立ID）</w:t>
            </w:r>
          </w:p>
          <w:p w14:paraId="229D97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std::vector&lt;MicroAccountWRH*&gt; accs_;  // 已开通的服务账号</w:t>
            </w:r>
          </w:p>
          <w:p w14:paraId="1BDC8A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13BCC5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mainNo_ 主号；wxNo_ 微信号；accs_ 已开通服务账号，元素由本对象拥有。</w:t>
            </w:r>
          </w:p>
        </w:tc>
      </w:tr>
    </w:tbl>
    <w:p w14:paraId="6B1479DD">
      <w:pPr>
        <w:spacing w:after="40"/>
      </w:pPr>
    </w:p>
    <w:p w14:paraId="3FB8E49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构造、析构与禁止复制</w:t>
      </w:r>
    </w:p>
    <w:p w14:paraId="5FD7250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用户独占持有账号对象。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5B480A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3C571A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6CB0E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222CE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AC7AC5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A8A008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29–37</w:t>
            </w:r>
          </w:p>
        </w:tc>
        <w:tc>
          <w:tcPr>
            <w:tcW w:w="5584" w:type="dxa"/>
            <w:vAlign w:val="top"/>
          </w:tcPr>
          <w:p w14:paraId="749473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1C65B9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UserWRH(const std::string&amp; id, const std::string&amp; nick,</w:t>
            </w:r>
          </w:p>
          <w:p w14:paraId="0CB9EF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MyDateWRH&amp; birth, const MyDateWRH&amp; apply,</w:t>
            </w:r>
          </w:p>
          <w:p w14:paraId="6E2815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std::string&amp; city);</w:t>
            </w:r>
          </w:p>
          <w:p w14:paraId="6040D5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~UserWRH();</w:t>
            </w:r>
          </w:p>
          <w:p w14:paraId="1F51B8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6E09D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用户对象拥有 accs_ 里的账号，复制会导致两次 delete，直接禁止</w:t>
            </w:r>
          </w:p>
          <w:p w14:paraId="687EC9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UserWRH(const UserWRH&amp;) = delete;</w:t>
            </w:r>
          </w:p>
          <w:p w14:paraId="468C09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UserWRH&amp; operator=(const UserWRH&amp;) = delete;</w:t>
            </w:r>
          </w:p>
        </w:tc>
        <w:tc>
          <w:tcPr>
            <w:tcW w:w="3345" w:type="dxa"/>
            <w:vAlign w:val="top"/>
          </w:tcPr>
          <w:p w14:paraId="4CBC00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 id、昵称、出生、申请时间、所在地；virtual 析构；拷贝构造和赋值被 delete，避免两次 delete。</w:t>
            </w:r>
          </w:p>
        </w:tc>
      </w:tr>
    </w:tbl>
    <w:p w14:paraId="69B2173E">
      <w:pPr>
        <w:spacing w:after="40"/>
      </w:pPr>
    </w:p>
    <w:p w14:paraId="28B1EE6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ID 访问</w:t>
      </w:r>
    </w:p>
    <w:p w14:paraId="6CA1FDA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主号和微信号只读。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A483F8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E04286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30991E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0CC8A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37AE40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B44E7C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38–41</w:t>
            </w:r>
          </w:p>
        </w:tc>
        <w:tc>
          <w:tcPr>
            <w:tcW w:w="5584" w:type="dxa"/>
            <w:vAlign w:val="top"/>
          </w:tcPr>
          <w:p w14:paraId="135E43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C5D44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ID ----</w:t>
            </w:r>
          </w:p>
          <w:p w14:paraId="35CF85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mainNo() const { return mainNo_; }</w:t>
            </w:r>
          </w:p>
          <w:p w14:paraId="45BFFC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wxNo()   const { return wxNo_; }</w:t>
            </w:r>
          </w:p>
        </w:tc>
        <w:tc>
          <w:tcPr>
            <w:tcW w:w="3345" w:type="dxa"/>
            <w:vAlign w:val="top"/>
          </w:tcPr>
          <w:p w14:paraId="771E59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mainNo()/wxNo() 返回 const 引用。</w:t>
            </w:r>
          </w:p>
        </w:tc>
      </w:tr>
    </w:tbl>
    <w:p w14:paraId="626AEF02">
      <w:pPr>
        <w:spacing w:after="40"/>
      </w:pPr>
    </w:p>
    <w:p w14:paraId="29D3CB0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开通管理</w:t>
      </w:r>
    </w:p>
    <w:p w14:paraId="7255AF5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开通、注销、查询、计数。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C3F04C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B121E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3AA064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36167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6A559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753AE7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42–52</w:t>
            </w:r>
          </w:p>
        </w:tc>
        <w:tc>
          <w:tcPr>
            <w:tcW w:w="5584" w:type="dxa"/>
            <w:vAlign w:val="top"/>
          </w:tcPr>
          <w:p w14:paraId="6AC9BF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F329E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开通管理 ----</w:t>
            </w:r>
          </w:p>
          <w:p w14:paraId="765537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quiet = true 时不在控制台打印“开通成功”，读文件恢复数据时用</w:t>
            </w:r>
          </w:p>
          <w:p w14:paraId="707390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MicroAccountWRH* openService(MicroType t, bool quiet = false);</w:t>
            </w:r>
          </w:p>
          <w:p w14:paraId="1831DC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       closeService(MicroType t);</w:t>
            </w:r>
          </w:p>
          <w:p w14:paraId="2D7BC7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            hasService(MicroType t) const;</w:t>
            </w:r>
          </w:p>
          <w:p w14:paraId="4D8BA8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MicroAccountWRH* account(MicroType t) const;</w:t>
            </w:r>
          </w:p>
          <w:p w14:paraId="6D2558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std::vector&lt;MicroAccountWRH*&gt;&amp; accounts() const { return accs_; }</w:t>
            </w:r>
          </w:p>
          <w:p w14:paraId="2336DA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     openedCount() const { return (int)accs_.size(); }</w:t>
            </w:r>
          </w:p>
          <w:p w14:paraId="47E854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std::set&lt;MicroType&gt; openedSet() const;</w:t>
            </w:r>
          </w:p>
          <w:p w14:paraId="14ACC7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3B329F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quiet=true 时不在控制台打印，读文件恢复时用；声明 openService/closeService/hasService/account/accounts/openedCount/openedSet。</w:t>
            </w:r>
          </w:p>
        </w:tc>
      </w:tr>
    </w:tbl>
    <w:p w14:paraId="058195BC">
      <w:pPr>
        <w:spacing w:after="40"/>
      </w:pPr>
    </w:p>
    <w:p w14:paraId="4281D5D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登录管理</w:t>
      </w:r>
    </w:p>
    <w:p w14:paraId="1102799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一个服务登录，其它自动登录。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1ACA2E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01891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836868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239B0B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D350E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4E65E6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53–57</w:t>
            </w:r>
          </w:p>
        </w:tc>
        <w:tc>
          <w:tcPr>
            <w:tcW w:w="5584" w:type="dxa"/>
            <w:vAlign w:val="top"/>
          </w:tcPr>
          <w:p w14:paraId="5B369D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登录管理 ----</w:t>
            </w:r>
          </w:p>
          <w:p w14:paraId="0AF988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login(MicroType t);   // 一个服务登录 → 其它已开通服务自动登录</w:t>
            </w:r>
          </w:p>
          <w:p w14:paraId="1BEF6D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logoutAll();</w:t>
            </w:r>
          </w:p>
          <w:p w14:paraId="30B3A5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anyLogged() const;</w:t>
            </w:r>
          </w:p>
          <w:p w14:paraId="5DD608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1F5107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login/logoutAll/anyLogged。</w:t>
            </w:r>
          </w:p>
        </w:tc>
      </w:tr>
    </w:tbl>
    <w:p w14:paraId="4D8EA9BB">
      <w:pPr>
        <w:spacing w:after="40"/>
      </w:pPr>
    </w:p>
    <w:p w14:paraId="29A84E1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微信独立号与 QQ 绑定</w:t>
      </w:r>
    </w:p>
    <w:p w14:paraId="462AC15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微信账号的专用操作。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D05A2F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EC0711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BEED18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5C7936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EB5A2B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2D05C0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58–62</w:t>
            </w:r>
          </w:p>
        </w:tc>
        <w:tc>
          <w:tcPr>
            <w:tcW w:w="5584" w:type="dxa"/>
            <w:vAlign w:val="top"/>
          </w:tcPr>
          <w:p w14:paraId="293492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微信独立ID 与 QQ绑定 ----</w:t>
            </w:r>
          </w:p>
          <w:p w14:paraId="4D0025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setWxNo(const std::string&amp; w) { wxNo_ = w; }</w:t>
            </w:r>
          </w:p>
          <w:p w14:paraId="32D13E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WeChatAccountWRH* wxAccount() const;</w:t>
            </w:r>
          </w:p>
          <w:p w14:paraId="787502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bindWxToQQ(const std::string&amp; qq, bool quiet = false);</w:t>
            </w:r>
          </w:p>
          <w:p w14:paraId="17A523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341917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setWxNo 设置微信号；wxAccount 用 dynamic_cast 取微信账号；bindWxToQQ 绑定 QQ，quiet 控制是否打印。</w:t>
            </w:r>
          </w:p>
        </w:tc>
      </w:tr>
    </w:tbl>
    <w:p w14:paraId="236F5713">
      <w:pPr>
        <w:spacing w:after="40"/>
      </w:pPr>
    </w:p>
    <w:p w14:paraId="3DDBF82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</w:t>
      </w:r>
    </w:p>
    <w:p w14:paraId="27C46E9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资料与账号详情。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D2911A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BD4D51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075B6E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0C285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AE48F4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C9331D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63–66</w:t>
            </w:r>
          </w:p>
        </w:tc>
        <w:tc>
          <w:tcPr>
            <w:tcW w:w="5584" w:type="dxa"/>
            <w:vAlign w:val="top"/>
          </w:tcPr>
          <w:p w14:paraId="0AB5CD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展示 ----</w:t>
            </w:r>
          </w:p>
          <w:p w14:paraId="46186E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showProfile() const;   // 基本资料 + 主号/微信号 + 开通状态</w:t>
            </w:r>
          </w:p>
          <w:p w14:paraId="21E116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showOpened()  const;   // 每个服务账号的详情（多态）</w:t>
            </w:r>
          </w:p>
          <w:p w14:paraId="46DF0B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</w:tc>
        <w:tc>
          <w:tcPr>
            <w:tcW w:w="3345" w:type="dxa"/>
            <w:vAlign w:val="top"/>
          </w:tcPr>
          <w:p w14:paraId="35A88B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showProfile 显示基本资料和开通状态；showOpened 通过基类指针调用各账号的 show，体现多态。</w:t>
            </w:r>
          </w:p>
        </w:tc>
      </w:tr>
      <w:tr w14:paraId="6980327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3A3AAE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31405A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3FF332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90CB7E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BC96E5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67–68</w:t>
            </w:r>
          </w:p>
        </w:tc>
        <w:tc>
          <w:tcPr>
            <w:tcW w:w="5584" w:type="dxa"/>
            <w:vAlign w:val="top"/>
          </w:tcPr>
          <w:p w14:paraId="60EB48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76B98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4F8670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73AD2EC8">
      <w:pPr>
        <w:spacing w:after="40"/>
      </w:pPr>
    </w:p>
    <w:p w14:paraId="5E706985">
      <w:pPr>
        <w:pStyle w:val="3"/>
        <w:pageBreakBefore/>
        <w:pBdr>
          <w:bottom w:val="single" w:color="2E75B6" w:sz="8" w:space="4"/>
        </w:pBdr>
      </w:pPr>
      <w:bookmarkStart w:id="22" w:name="_Toc16105"/>
      <w:r>
        <w:rPr>
          <w:rFonts w:ascii="微软雅黑" w:hAnsi="微软雅黑" w:eastAsia="微软雅黑"/>
          <w:b/>
          <w:i w:val="0"/>
          <w:color w:val="17365D"/>
          <w:sz w:val="40"/>
        </w:rPr>
        <w:t>文件 22｜UserWRH.cpp</w:t>
      </w:r>
      <w:bookmarkEnd w:id="22"/>
    </w:p>
    <w:p w14:paraId="2161E0EA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170 行 · 28 个注释段 · 实现文件</w:t>
      </w:r>
    </w:p>
    <w:p w14:paraId="3E7719C8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用户实现：开通/注销、登录联动、微信绑定、资料展示。</w:t>
      </w:r>
    </w:p>
    <w:p w14:paraId="2EC1E65B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用户对象拥有 accs_ 里的账号对象，所以析构时要逐个 delete。openService 根据服务类型 new 出具体的 QQ/微博/微信账号；closeService 不仅要删除自己的账号，还要把“别人好友列表里的自己”删掉，保持双向关系一致。showOpened 通过 MicroAccountWRH* 调用虚函数 show，是运行时多态最直观的例子。</w:t>
      </w:r>
    </w:p>
    <w:p w14:paraId="4748AAB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09E85CF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引入用户头、短别名、各账号头和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DF4F17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65C8A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D40E4F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CF1C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77BCA7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5E2EE5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5405AE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72C3DC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UserWRH.cpp</w:t>
            </w:r>
          </w:p>
          <w:p w14:paraId="3BBCAE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平台用户实现——开通/注销、登录联动、微信绑定、资料展示</w:t>
            </w:r>
          </w:p>
          <w:p w14:paraId="2DE965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0890ED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2953D1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04B3142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F96EFA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C32CBD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9655C4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A2C844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CFFA14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6–14</w:t>
            </w:r>
          </w:p>
        </w:tc>
        <w:tc>
          <w:tcPr>
            <w:tcW w:w="5584" w:type="dxa"/>
            <w:vAlign w:val="top"/>
          </w:tcPr>
          <w:p w14:paraId="0CA1A0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701CD8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7A99D2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"MicroAccountWRH.h"</w:t>
            </w:r>
          </w:p>
          <w:p w14:paraId="1C09C4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"QQAccountWRH.h"</w:t>
            </w:r>
          </w:p>
          <w:p w14:paraId="0B5379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"WeChatAccountWRH.h"</w:t>
            </w:r>
          </w:p>
          <w:p w14:paraId="791835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"WeiboAccountWRH.h"</w:t>
            </w:r>
          </w:p>
          <w:p w14:paraId="7D4B61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5009C2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37C6D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7A03E4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UserWRH.h、ShortTypes.h、MicroAccountWRH.h、QQAccountWRH.h、WeChatAccountWRH.h、WeiboAccountWRH.h。使用 std 命名空间。</w:t>
            </w:r>
          </w:p>
        </w:tc>
      </w:tr>
    </w:tbl>
    <w:p w14:paraId="2CE7DDAB">
      <w:pPr>
        <w:spacing w:after="40"/>
      </w:pPr>
    </w:p>
    <w:p w14:paraId="078A3E0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构造与析构</w:t>
      </w:r>
    </w:p>
    <w:p w14:paraId="4280C192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构造时初始化基类和主号，析构时释放所有账号。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4092D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13953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2C0BA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3F7B54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93A783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EADB07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15–19</w:t>
            </w:r>
          </w:p>
        </w:tc>
        <w:tc>
          <w:tcPr>
            <w:tcW w:w="5584" w:type="dxa"/>
            <w:vAlign w:val="top"/>
          </w:tcPr>
          <w:p w14:paraId="04D9A4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06375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UserWRH::UserWRH(const string&amp; id, const string&amp; nick,</w:t>
            </w:r>
          </w:p>
          <w:p w14:paraId="5C4906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const Date&amp; birth, const Date&amp; apply,</w:t>
            </w:r>
          </w:p>
          <w:p w14:paraId="24FA477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const string&amp; city)</w:t>
            </w:r>
          </w:p>
          <w:p w14:paraId="42086F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BaseInfo(nick, birth, apply, city), mainNo_(id) {}</w:t>
            </w:r>
          </w:p>
        </w:tc>
        <w:tc>
          <w:tcPr>
            <w:tcW w:w="3345" w:type="dxa"/>
            <w:vAlign w:val="top"/>
          </w:tcPr>
          <w:p w14:paraId="3DA9B4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构造函数把昵称、出生、申请时间、所在地交给 BaseInfo 基类，并初始化 mainNo_=id。</w:t>
            </w:r>
          </w:p>
        </w:tc>
      </w:tr>
      <w:tr w14:paraId="3BC02E0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9B674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1CBDC2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3ABE5F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EF4E0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F9B22D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20–24</w:t>
            </w:r>
          </w:p>
        </w:tc>
        <w:tc>
          <w:tcPr>
            <w:tcW w:w="5584" w:type="dxa"/>
            <w:vAlign w:val="top"/>
          </w:tcPr>
          <w:p w14:paraId="77FFA1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999A4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UserWRH::~UserWRH() {</w:t>
            </w:r>
          </w:p>
          <w:p w14:paraId="074399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 delete accs_[i];</w:t>
            </w:r>
          </w:p>
          <w:p w14:paraId="0586A1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accs_.clear();</w:t>
            </w:r>
          </w:p>
          <w:p w14:paraId="4A0349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0C25D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析构函数遍历 accs_，对每个指针 delete，然后 clear，防止悬空指针。</w:t>
            </w:r>
          </w:p>
        </w:tc>
      </w:tr>
    </w:tbl>
    <w:p w14:paraId="5A4BD9CB">
      <w:pPr>
        <w:spacing w:after="40"/>
      </w:pPr>
    </w:p>
    <w:p w14:paraId="716FD23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开通服务集合</w:t>
      </w:r>
    </w:p>
    <w:p w14:paraId="07CDA83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把账号列表投影成服务类型集合。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D504F9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7A1ADE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08D553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66AF1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496624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A9DB95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25–31</w:t>
            </w:r>
          </w:p>
        </w:tc>
        <w:tc>
          <w:tcPr>
            <w:tcW w:w="5584" w:type="dxa"/>
            <w:vAlign w:val="top"/>
          </w:tcPr>
          <w:p w14:paraId="648D7D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5226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set&lt;MicroType&gt; User::openedSet() const {</w:t>
            </w:r>
          </w:p>
          <w:p w14:paraId="021DA6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set&lt;MicroType&gt; s;</w:t>
            </w:r>
          </w:p>
          <w:p w14:paraId="00AB9A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05725AF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s.insert(accs_[i]-&gt;type());</w:t>
            </w:r>
          </w:p>
          <w:p w14:paraId="2FAD17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s;</w:t>
            </w:r>
          </w:p>
          <w:p w14:paraId="61DA99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DF638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openedSet：遍历 accs_，把每个账号的 type() 插入 set，返回给调用者用于展示。</w:t>
            </w:r>
          </w:p>
        </w:tc>
      </w:tr>
    </w:tbl>
    <w:p w14:paraId="7A422D80">
      <w:pPr>
        <w:spacing w:after="40"/>
      </w:pPr>
    </w:p>
    <w:p w14:paraId="4567D8E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查询服务</w:t>
      </w:r>
    </w:p>
    <w:p w14:paraId="1E0D063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按服务类型找账号。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5855CE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1381AC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1398D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32672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B3D843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3D825B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32–37</w:t>
            </w:r>
          </w:p>
        </w:tc>
        <w:tc>
          <w:tcPr>
            <w:tcW w:w="5584" w:type="dxa"/>
            <w:vAlign w:val="top"/>
          </w:tcPr>
          <w:p w14:paraId="7610C4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23B1E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User::hasService(MicroType t) const {</w:t>
            </w:r>
          </w:p>
          <w:p w14:paraId="47F3F3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69097F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(accs_[i]-&gt;type() == t) return true;</w:t>
            </w:r>
          </w:p>
          <w:p w14:paraId="6701DE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184725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FBB6C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hasService：遍历比较 type；找到返回 true，否则 false。</w:t>
            </w:r>
          </w:p>
        </w:tc>
      </w:tr>
      <w:tr w14:paraId="41F5A68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3175CF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705B6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8441EA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47BBFC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D432D1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38–43</w:t>
            </w:r>
          </w:p>
        </w:tc>
        <w:tc>
          <w:tcPr>
            <w:tcW w:w="5584" w:type="dxa"/>
            <w:vAlign w:val="top"/>
          </w:tcPr>
          <w:p w14:paraId="5500CB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2979F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Account* User::account(MicroType t) const {</w:t>
            </w:r>
          </w:p>
          <w:p w14:paraId="5B2DFF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76B6B0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(accs_[i]-&gt;type() == t) return accs_[i];</w:t>
            </w:r>
          </w:p>
          <w:p w14:paraId="0810BF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 w14:paraId="5BE744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3C1FB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account：遍历比较 type；找到返回指针，否则 nullptr。</w:t>
            </w:r>
          </w:p>
        </w:tc>
      </w:tr>
    </w:tbl>
    <w:p w14:paraId="1207FC4D">
      <w:pPr>
        <w:spacing w:after="40"/>
      </w:pPr>
    </w:p>
    <w:p w14:paraId="7681E55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开通服务</w:t>
      </w:r>
    </w:p>
    <w:p w14:paraId="6D0871D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按类型 new 出具体账号，微信第一次开通时分配独立号。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96A41B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F5587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C639F6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47326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4EA62E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161714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44–46</w:t>
            </w:r>
          </w:p>
        </w:tc>
        <w:tc>
          <w:tcPr>
            <w:tcW w:w="5584" w:type="dxa"/>
            <w:vAlign w:val="top"/>
          </w:tcPr>
          <w:p w14:paraId="213782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C3EC7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开通一个服务。QQ/微博用共享主号；微信第一次开通时分配独立号。</w:t>
            </w:r>
          </w:p>
          <w:p w14:paraId="79243B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Account* User::openService(MicroType t, bool quiet) {</w:t>
            </w:r>
          </w:p>
        </w:tc>
        <w:tc>
          <w:tcPr>
            <w:tcW w:w="3345" w:type="dxa"/>
            <w:vAlign w:val="top"/>
          </w:tcPr>
          <w:p w14:paraId="189C89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QQ/微博用共享主号，微信第一次开通分配独立号；函数签名带 quiet 参数。</w:t>
            </w:r>
          </w:p>
        </w:tc>
      </w:tr>
      <w:tr w14:paraId="1DDA44D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52DF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5EA48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2CAD1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001A4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1FE716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47–52</w:t>
            </w:r>
          </w:p>
        </w:tc>
        <w:tc>
          <w:tcPr>
            <w:tcW w:w="5584" w:type="dxa"/>
            <w:vAlign w:val="top"/>
          </w:tcPr>
          <w:p w14:paraId="413AC1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(hasService(t)) {</w:t>
            </w:r>
          </w:p>
          <w:p w14:paraId="03B99C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(!quiet)</w:t>
            </w:r>
          </w:p>
          <w:p w14:paraId="22F4A5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[提示] " &lt;&lt; nick() &lt;&lt; " 已开通 "</w:t>
            </w:r>
          </w:p>
          <w:p w14:paraId="2D0745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microName(t) &lt;&lt; "，无需重复开通。\n";</w:t>
            </w:r>
          </w:p>
          <w:p w14:paraId="0D1134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account(t);</w:t>
            </w:r>
          </w:p>
          <w:p w14:paraId="065423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47E85F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如果已经开通，打印提示（quiet 时跳过）并返回已有账号。</w:t>
            </w:r>
          </w:p>
        </w:tc>
      </w:tr>
      <w:tr w14:paraId="64E4A29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D1F8FD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B1740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80F22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37650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8E9466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53–64</w:t>
            </w:r>
          </w:p>
        </w:tc>
        <w:tc>
          <w:tcPr>
            <w:tcW w:w="5584" w:type="dxa"/>
            <w:vAlign w:val="top"/>
          </w:tcPr>
          <w:p w14:paraId="481DB2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AC4C9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p = nullptr;</w:t>
            </w:r>
          </w:p>
          <w:p w14:paraId="21AEA2F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(t == MQQ) {</w:t>
            </w:r>
          </w:p>
          <w:p w14:paraId="0A50FA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 = new QQAccount(this, applyDate());</w:t>
            </w:r>
          </w:p>
          <w:p w14:paraId="21AF77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 else if (t == MWB) {</w:t>
            </w:r>
          </w:p>
          <w:p w14:paraId="555017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 = new WeiboAccount(this, applyDate());</w:t>
            </w:r>
          </w:p>
          <w:p w14:paraId="67D611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 else if (t == MWX) {</w:t>
            </w:r>
          </w:p>
          <w:p w14:paraId="162A35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(wxNo_.empty()) wxNo_ = "wx" + mainNo_;   // 微信独立号：wx + 主号</w:t>
            </w:r>
          </w:p>
          <w:p w14:paraId="19E6BA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WeChatAccount* w = new WeChatAccount(this, applyDate());</w:t>
            </w:r>
          </w:p>
          <w:p w14:paraId="3D6B2D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w-&gt;setWxNo(wxNo_);</w:t>
            </w:r>
          </w:p>
          <w:p w14:paraId="447215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 = w;</w:t>
            </w:r>
          </w:p>
          <w:p w14:paraId="546858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2D8A07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 初始为空；MQQ new QQAccount、MWB new WeiboAccount、MWX 先确保 wxNo_ 非空（默认 wx+主号），再 new WeChatAccount 并设置微信号。</w:t>
            </w:r>
          </w:p>
        </w:tc>
      </w:tr>
      <w:tr w14:paraId="5065E6C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2DCB20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4F18A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752F9E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61E431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EB3A7A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65–73</w:t>
            </w:r>
          </w:p>
        </w:tc>
        <w:tc>
          <w:tcPr>
            <w:tcW w:w="5584" w:type="dxa"/>
            <w:vAlign w:val="top"/>
          </w:tcPr>
          <w:p w14:paraId="2FB59A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8F3EA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(p) {</w:t>
            </w:r>
          </w:p>
          <w:p w14:paraId="3D1424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accs_.push_back(p);</w:t>
            </w:r>
          </w:p>
          <w:p w14:paraId="35818F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(!quiet)</w:t>
            </w:r>
          </w:p>
          <w:p w14:paraId="174DF5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[开通] " &lt;&lt; nick() &lt;&lt; " 开通 " &lt;&lt; microName(t)</w:t>
            </w:r>
          </w:p>
          <w:p w14:paraId="0003ED8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 成功，号码：" &lt;&lt; p-&gt;svcNo() &lt;&lt; "\n";</w:t>
            </w:r>
          </w:p>
          <w:p w14:paraId="0C0294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49CD51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p;</w:t>
            </w:r>
          </w:p>
          <w:p w14:paraId="469369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F15B5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p 非空，push_back 到 accs_；非 quiet 时打印开通成功和号码；最后返回 p。</w:t>
            </w:r>
          </w:p>
        </w:tc>
      </w:tr>
    </w:tbl>
    <w:p w14:paraId="32BDB3E4">
      <w:pPr>
        <w:spacing w:after="40"/>
      </w:pPr>
    </w:p>
    <w:p w14:paraId="68B5B95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注销服务</w:t>
      </w:r>
    </w:p>
    <w:p w14:paraId="286CD2E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删除自己的账号，并从别人的好友列表里移除自己。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852C8B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DB69E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8F399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C37AA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29E1B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6D1CAC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74–77</w:t>
            </w:r>
          </w:p>
        </w:tc>
        <w:tc>
          <w:tcPr>
            <w:tcW w:w="5584" w:type="dxa"/>
            <w:vAlign w:val="top"/>
          </w:tcPr>
          <w:p w14:paraId="55DAF0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DCCB4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注销服务：除了删自己的账号，还要把“别人好友列表里的我”一并删掉，</w:t>
            </w:r>
          </w:p>
          <w:p w14:paraId="737B8C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否则对方会留下一个点不开的单向好友，数据就不一致了。</w:t>
            </w:r>
          </w:p>
          <w:p w14:paraId="6772B0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User::closeService(MicroType t) {</w:t>
            </w:r>
          </w:p>
        </w:tc>
        <w:tc>
          <w:tcPr>
            <w:tcW w:w="3345" w:type="dxa"/>
            <w:vAlign w:val="top"/>
          </w:tcPr>
          <w:p w14:paraId="6B1B5B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注释说明注销还要清理别人好友列表里的自己；for 循环找目标服务账号。</w:t>
            </w:r>
          </w:p>
        </w:tc>
      </w:tr>
      <w:tr w14:paraId="1D361B4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F902C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C2583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06D834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B103E6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33786B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78–88</w:t>
            </w:r>
          </w:p>
        </w:tc>
        <w:tc>
          <w:tcPr>
            <w:tcW w:w="5584" w:type="dxa"/>
            <w:vAlign w:val="top"/>
          </w:tcPr>
          <w:p w14:paraId="3923FB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 {</w:t>
            </w:r>
          </w:p>
          <w:p w14:paraId="5F726D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(accs_[i]-&gt;type() != t) continue;</w:t>
            </w:r>
          </w:p>
          <w:p w14:paraId="7E77A2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6194C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Account* acc = accs_[i];</w:t>
            </w:r>
          </w:p>
          <w:p w14:paraId="744E37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vector&lt;FriendInfo&gt;&amp; fs = acc-&gt;friends().all();</w:t>
            </w:r>
          </w:p>
          <w:p w14:paraId="207F00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removed = 0;</w:t>
            </w:r>
          </w:p>
          <w:p w14:paraId="536BBB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fs.size(); ++j) {</w:t>
            </w:r>
          </w:p>
          <w:p w14:paraId="2BEBB0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other = fs[j].person()-&gt;account(t);</w:t>
            </w:r>
          </w:p>
          <w:p w14:paraId="6F3C8F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(!other) continue;</w:t>
            </w:r>
          </w:p>
          <w:p w14:paraId="3501CC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other-&gt;friends().remove(this);</w:t>
            </w:r>
          </w:p>
          <w:p w14:paraId="4A34E5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++removed;</w:t>
            </w:r>
          </w:p>
        </w:tc>
        <w:tc>
          <w:tcPr>
            <w:tcW w:w="3345" w:type="dxa"/>
            <w:vAlign w:val="top"/>
          </w:tcPr>
          <w:p w14:paraId="622327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类型不匹配就 continue；取出当前账号和好友列表；遍历好友，找到对方同服务账号，从对方容器删除自己，并统计 removed。</w:t>
            </w:r>
          </w:p>
        </w:tc>
      </w:tr>
      <w:tr w14:paraId="272DC61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B85DE5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927BD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91B9C5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CDD807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1DE5D2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89–98</w:t>
            </w:r>
          </w:p>
        </w:tc>
        <w:tc>
          <w:tcPr>
            <w:tcW w:w="5584" w:type="dxa"/>
            <w:vAlign w:val="top"/>
          </w:tcPr>
          <w:p w14:paraId="01888B8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551263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0C973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delete acc;</w:t>
            </w:r>
          </w:p>
          <w:p w14:paraId="371F99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accs_.erase(accs_.begin() + i);</w:t>
            </w:r>
          </w:p>
          <w:p w14:paraId="6576D2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[注销] " &lt;&lt; nick() &lt;&lt; " 已注销 " &lt;&lt; microName(t)</w:t>
            </w:r>
          </w:p>
          <w:p w14:paraId="20C6DF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服务（同时从 " &lt;&lt; removed &lt;&lt; " 位好友的列表中移除）。\n";</w:t>
            </w:r>
          </w:p>
          <w:p w14:paraId="25EF5E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7DACDE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6A03D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[提示] 未开通 " &lt;&lt; microName(t) &lt;&lt; "，无法注销。\n";</w:t>
            </w:r>
          </w:p>
          <w:p w14:paraId="7BD230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2BBF4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delete 当前账号、从 accs_ erase；打印注销结果和移除人数；如果循环结束还没找到，打印未开通提示。</w:t>
            </w:r>
          </w:p>
        </w:tc>
      </w:tr>
    </w:tbl>
    <w:p w14:paraId="05CDF29C">
      <w:pPr>
        <w:spacing w:after="40"/>
      </w:pPr>
    </w:p>
    <w:p w14:paraId="291A889F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登录联动</w:t>
      </w:r>
    </w:p>
    <w:p w14:paraId="3367AD7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任意服务登录后，所有已开通服务置为已登录。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0C08EC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998051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BCA752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F08B2B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3F653E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FADB70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99–101</w:t>
            </w:r>
          </w:p>
        </w:tc>
        <w:tc>
          <w:tcPr>
            <w:tcW w:w="5584" w:type="dxa"/>
            <w:vAlign w:val="top"/>
          </w:tcPr>
          <w:p w14:paraId="0BA465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F6585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一个服务登录 → 该用户所有已开通服务全部登录</w:t>
            </w:r>
          </w:p>
          <w:p w14:paraId="317D5D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User::login(MicroType t) {</w:t>
            </w:r>
          </w:p>
        </w:tc>
        <w:tc>
          <w:tcPr>
            <w:tcW w:w="3345" w:type="dxa"/>
            <w:vAlign w:val="top"/>
          </w:tcPr>
          <w:p w14:paraId="796ED1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空行、注释和函数签名。</w:t>
            </w:r>
          </w:p>
        </w:tc>
      </w:tr>
      <w:tr w14:paraId="6E75E4E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59B5A6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E58E9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1EB0E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B6AF20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2DB516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102–106</w:t>
            </w:r>
          </w:p>
        </w:tc>
        <w:tc>
          <w:tcPr>
            <w:tcW w:w="5584" w:type="dxa"/>
            <w:vAlign w:val="top"/>
          </w:tcPr>
          <w:p w14:paraId="132B3B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(!account(t)) {</w:t>
            </w:r>
          </w:p>
          <w:p w14:paraId="78C677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nick() &lt;&lt; " 未开通 "</w:t>
            </w:r>
          </w:p>
          <w:p w14:paraId="105401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microName(t) &lt;&lt; "，无法登录。\n";</w:t>
            </w:r>
          </w:p>
          <w:p w14:paraId="282CE3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33878E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54CC5B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account(t) 为空，说明没开通该服务，打印提示并返回 false。</w:t>
            </w:r>
          </w:p>
        </w:tc>
      </w:tr>
      <w:tr w14:paraId="7B54237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E55F96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EB7198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33E49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AAD934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F621E1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107–109</w:t>
            </w:r>
          </w:p>
        </w:tc>
        <w:tc>
          <w:tcPr>
            <w:tcW w:w="5584" w:type="dxa"/>
            <w:vAlign w:val="top"/>
          </w:tcPr>
          <w:p w14:paraId="3972E2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69EC3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204796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accs_[i]-&gt;setLogged(true);</w:t>
            </w:r>
          </w:p>
        </w:tc>
        <w:tc>
          <w:tcPr>
            <w:tcW w:w="3345" w:type="dxa"/>
            <w:vAlign w:val="top"/>
          </w:tcPr>
          <w:p w14:paraId="0D7617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 accs_，把每个账号的 logged_ 设为 true。</w:t>
            </w:r>
          </w:p>
        </w:tc>
      </w:tr>
      <w:tr w14:paraId="522D0E5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9FD6C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12B42B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D6D9C8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87985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11272C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110–117</w:t>
            </w:r>
          </w:p>
        </w:tc>
        <w:tc>
          <w:tcPr>
            <w:tcW w:w="5584" w:type="dxa"/>
            <w:vAlign w:val="top"/>
          </w:tcPr>
          <w:p w14:paraId="65E91A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6E6B3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[登录] " &lt;&lt; nick() &lt;&lt; " 在 [" &lt;&lt; microName(t)</w:t>
            </w:r>
          </w:p>
          <w:p w14:paraId="540DD4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"] 登录，已开通的 ";</w:t>
            </w:r>
          </w:p>
          <w:p w14:paraId="23B787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564700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microName(accs_[i]-&gt;type());</w:t>
            </w:r>
          </w:p>
          <w:p w14:paraId="454AED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全部自动登录。\n";</w:t>
            </w:r>
          </w:p>
          <w:p w14:paraId="7DDBF9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1028A6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6641A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打印在哪个服务登录，以及所有自动登录的服务名；最后返回 true。</w:t>
            </w:r>
          </w:p>
        </w:tc>
      </w:tr>
    </w:tbl>
    <w:p w14:paraId="1BD4B028">
      <w:pPr>
        <w:spacing w:after="40"/>
      </w:pPr>
    </w:p>
    <w:p w14:paraId="4FE07D1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登出与登录状态查询</w:t>
      </w:r>
    </w:p>
    <w:p w14:paraId="515D385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全部登出；任意一个在线就算在线。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719543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33403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30841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0CAE5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B14C84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8AC556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118–122</w:t>
            </w:r>
          </w:p>
        </w:tc>
        <w:tc>
          <w:tcPr>
            <w:tcW w:w="5584" w:type="dxa"/>
            <w:vAlign w:val="top"/>
          </w:tcPr>
          <w:p w14:paraId="20BC97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41CBC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User::logoutAll() {</w:t>
            </w:r>
          </w:p>
          <w:p w14:paraId="59806A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6EE1EC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accs_[i]-&gt;setLogged(false);</w:t>
            </w:r>
          </w:p>
          <w:p w14:paraId="7D3B90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86BCD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 logoutAll：遍历 accs_，把 logged_ 设为 false。</w:t>
            </w:r>
          </w:p>
        </w:tc>
      </w:tr>
      <w:tr w14:paraId="7BD33E5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138CE5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2E9D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28DF1C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110997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E8CF6C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123–128</w:t>
            </w:r>
          </w:p>
        </w:tc>
        <w:tc>
          <w:tcPr>
            <w:tcW w:w="5584" w:type="dxa"/>
            <w:vAlign w:val="top"/>
          </w:tcPr>
          <w:p w14:paraId="2D183A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3C6B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User::anyLogged() const {</w:t>
            </w:r>
          </w:p>
          <w:p w14:paraId="7F9953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03ED61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(accs_[i]-&gt;logged()) return true;</w:t>
            </w:r>
          </w:p>
          <w:p w14:paraId="2A9909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38B851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3C2CD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anyLogged：遍历 accs_，任意一个 logged() 为真就返回 true；否则 false。</w:t>
            </w:r>
          </w:p>
        </w:tc>
      </w:tr>
    </w:tbl>
    <w:p w14:paraId="4BFC4A45">
      <w:pPr>
        <w:spacing w:after="40"/>
      </w:pPr>
    </w:p>
    <w:p w14:paraId="4707BA3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取微信账号</w:t>
      </w:r>
    </w:p>
    <w:p w14:paraId="65C6AB4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 dynamic_cast 安全下转型。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F1B7D2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7A03C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787807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81838F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08C394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BDBE4B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129–132</w:t>
            </w:r>
          </w:p>
        </w:tc>
        <w:tc>
          <w:tcPr>
            <w:tcW w:w="5584" w:type="dxa"/>
            <w:vAlign w:val="top"/>
          </w:tcPr>
          <w:p w14:paraId="4891CC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8775C7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WeChatAccount* User::wxAccount() const {</w:t>
            </w:r>
          </w:p>
          <w:p w14:paraId="2A0CB2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dynamic_cast&lt;WeChatAccount*&gt;(account(MWX));</w:t>
            </w:r>
          </w:p>
          <w:p w14:paraId="4FC4F5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60C35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wxAccount：先 account(MWX) 拿到基类指针，再用 dynamic_cast 转成 WeChatAccount*；不是微信账号时返回 nullptr。</w:t>
            </w:r>
          </w:p>
        </w:tc>
      </w:tr>
    </w:tbl>
    <w:p w14:paraId="706EE290">
      <w:pPr>
        <w:spacing w:after="40"/>
      </w:pPr>
    </w:p>
    <w:p w14:paraId="54D8AFF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微信绑定 QQ</w:t>
      </w:r>
    </w:p>
    <w:p w14:paraId="1295947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先确保微信账号存在。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453812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71F615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9995D3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23254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1425D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6D6B59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133–139</w:t>
            </w:r>
          </w:p>
        </w:tc>
        <w:tc>
          <w:tcPr>
            <w:tcW w:w="5584" w:type="dxa"/>
            <w:vAlign w:val="top"/>
          </w:tcPr>
          <w:p w14:paraId="7952B3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D478F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User::bindWxToQQ(const string&amp; qq, bool quiet) {</w:t>
            </w:r>
          </w:p>
          <w:p w14:paraId="165B27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WeChatAccount* w = wxAccount();</w:t>
            </w:r>
          </w:p>
          <w:p w14:paraId="42A59F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(!w) {</w:t>
            </w:r>
          </w:p>
          <w:p w14:paraId="2C322E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(!quiet) cout &lt;&lt; "    [提示] 未开通微信，无法绑定。\n";</w:t>
            </w:r>
          </w:p>
          <w:p w14:paraId="053789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16D62F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3C36FC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bindWxToQQ：取微信账号；为空时非 quiet 打印提示并返回；否则调用 bindQQ。</w:t>
            </w:r>
          </w:p>
        </w:tc>
      </w:tr>
      <w:tr w14:paraId="1941FA3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535B17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834F9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D705D8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315486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89E214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140–144</w:t>
            </w:r>
          </w:p>
        </w:tc>
        <w:tc>
          <w:tcPr>
            <w:tcW w:w="5584" w:type="dxa"/>
            <w:vAlign w:val="top"/>
          </w:tcPr>
          <w:p w14:paraId="0CDEC0D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w-&gt;bindQQ(qq);</w:t>
            </w:r>
          </w:p>
          <w:p w14:paraId="3C2566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(!quiet)</w:t>
            </w:r>
          </w:p>
          <w:p w14:paraId="715DD1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[绑定] 微信号 " &lt;&lt; w-&gt;wxNo()</w:t>
            </w:r>
          </w:p>
          <w:p w14:paraId="605040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已绑定QQ " &lt;&lt; qq &lt;&lt; "\n";</w:t>
            </w:r>
          </w:p>
          <w:p w14:paraId="5A7B95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EB676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绑定后非 quiet 时打印微信号和绑定的 QQ 号。</w:t>
            </w:r>
          </w:p>
        </w:tc>
      </w:tr>
    </w:tbl>
    <w:p w14:paraId="5B7416CE">
      <w:pPr>
        <w:spacing w:after="40"/>
      </w:pPr>
    </w:p>
    <w:p w14:paraId="722BBA4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显示用户资料</w:t>
      </w:r>
    </w:p>
    <w:p w14:paraId="3B4EA85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基类公共资料 + 主号/微信号 + 开通状态。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332CB1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3C3D8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D413C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5364AE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044D59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ECAE35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145–149</w:t>
            </w:r>
          </w:p>
        </w:tc>
        <w:tc>
          <w:tcPr>
            <w:tcW w:w="5584" w:type="dxa"/>
            <w:vAlign w:val="top"/>
          </w:tcPr>
          <w:p w14:paraId="15D96C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AE206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基本资料：复用 BaseInfo::show()，再补主号、微信号、开通状态</w:t>
            </w:r>
          </w:p>
          <w:p w14:paraId="715B33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User::showProfile() const {</w:t>
            </w:r>
          </w:p>
          <w:p w14:paraId="427B3B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---------- 用户资料 ----------\n";</w:t>
            </w:r>
          </w:p>
          <w:p w14:paraId="3B65DA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BaseInfo::show();</w:t>
            </w:r>
          </w:p>
        </w:tc>
        <w:tc>
          <w:tcPr>
            <w:tcW w:w="3345" w:type="dxa"/>
            <w:vAlign w:val="top"/>
          </w:tcPr>
          <w:p w14:paraId="31654A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注释说明复用 BaseInfo::show；先打印用户资料标题，再调用基类 show。</w:t>
            </w:r>
          </w:p>
        </w:tc>
      </w:tr>
      <w:tr w14:paraId="75A25AB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75D43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97A96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D83205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D89B25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0D8317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150–153</w:t>
            </w:r>
          </w:p>
        </w:tc>
        <w:tc>
          <w:tcPr>
            <w:tcW w:w="5584" w:type="dxa"/>
            <w:vAlign w:val="top"/>
          </w:tcPr>
          <w:p w14:paraId="635376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主号(QQ/微博共享)： " &lt;&lt; mainNo_ &lt;&lt; "\n";</w:t>
            </w:r>
          </w:p>
          <w:p w14:paraId="6C02A6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(!wxNo_.empty())</w:t>
            </w:r>
          </w:p>
          <w:p w14:paraId="329AC5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|-- 微信号(微信独立ID)：" &lt;&lt; wxNo_ &lt;&lt; "\n";</w:t>
            </w:r>
          </w:p>
          <w:p w14:paraId="2D6C86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D6692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输出主号；如果 wxNo_ 非空，输出微信号。</w:t>
            </w:r>
          </w:p>
        </w:tc>
      </w:tr>
      <w:tr w14:paraId="5CBE8D0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BB511C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23700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43066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AE5D1B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C22EB8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154–160</w:t>
            </w:r>
          </w:p>
        </w:tc>
        <w:tc>
          <w:tcPr>
            <w:tcW w:w="5584" w:type="dxa"/>
            <w:vAlign w:val="top"/>
          </w:tcPr>
          <w:p w14:paraId="2646D9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|-- 已开通服务(" &lt;&lt; openedCount() &lt;&lt; ")：";</w:t>
            </w:r>
          </w:p>
          <w:p w14:paraId="04A85B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(accs_.empty()) cout &lt;&lt; "（无）";</w:t>
            </w:r>
          </w:p>
          <w:p w14:paraId="144E82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6CB411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microName(accs_[i]-&gt;type())</w:t>
            </w:r>
          </w:p>
          <w:p w14:paraId="04DA52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(accs_[i]-&gt;logged() ? "[在线]" : "[离线]");</w:t>
            </w:r>
          </w:p>
          <w:p w14:paraId="716DD9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 w14:paraId="2FB7BE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39E7E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输出已开通服务数量；为空输出“（无）”；否则逐个输出服务名和在线/离线状态。</w:t>
            </w:r>
          </w:p>
        </w:tc>
      </w:tr>
    </w:tbl>
    <w:p w14:paraId="2B77210E">
      <w:pPr>
        <w:spacing w:after="40"/>
      </w:pPr>
    </w:p>
    <w:p w14:paraId="788D58F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显示各账号详情</w:t>
      </w:r>
    </w:p>
    <w:p w14:paraId="1B27AA1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通过基类指针调用虚函数 show。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4C379F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CE3A6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5F7168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45F7F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11B65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AD4C95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161–167</w:t>
            </w:r>
          </w:p>
        </w:tc>
        <w:tc>
          <w:tcPr>
            <w:tcW w:w="5584" w:type="dxa"/>
            <w:vAlign w:val="top"/>
          </w:tcPr>
          <w:p w14:paraId="70AEAC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00903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每个账号的详情：这里通过基类指针调用 show()，运行时会走到各自的版本</w:t>
            </w:r>
          </w:p>
          <w:p w14:paraId="5BD3D5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User::showOpened() const {</w:t>
            </w:r>
          </w:p>
          <w:p w14:paraId="3B80C2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(accs_.empty()) {</w:t>
            </w:r>
          </w:p>
          <w:p w14:paraId="3C44EC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（未开通任何服务）\n";</w:t>
            </w:r>
          </w:p>
          <w:p w14:paraId="47A620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2C2C70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6718A0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注释说明多态调用；如果 accs_ 为空，输出未开通提示并返回。</w:t>
            </w:r>
          </w:p>
        </w:tc>
      </w:tr>
      <w:tr w14:paraId="0275FCF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9B9F3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0147D9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AD3516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AABADC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D59E18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168–170</w:t>
            </w:r>
          </w:p>
        </w:tc>
        <w:tc>
          <w:tcPr>
            <w:tcW w:w="5584" w:type="dxa"/>
            <w:vAlign w:val="top"/>
          </w:tcPr>
          <w:p w14:paraId="169783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accs_.size(); ++i)</w:t>
            </w:r>
          </w:p>
          <w:p w14:paraId="0091F9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accs_[i]-&gt;show();</w:t>
            </w:r>
          </w:p>
          <w:p w14:paraId="5599C5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78DBF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 accs_，对每个基类指针调用 show()，运行时会走到 QQ/微博/微信各自的版本。</w:t>
            </w:r>
          </w:p>
        </w:tc>
      </w:tr>
    </w:tbl>
    <w:p w14:paraId="707DE42A">
      <w:pPr>
        <w:spacing w:after="40"/>
      </w:pPr>
    </w:p>
    <w:p w14:paraId="16289B62">
      <w:pPr>
        <w:pStyle w:val="3"/>
        <w:pageBreakBefore/>
        <w:pBdr>
          <w:bottom w:val="single" w:color="2E75B6" w:sz="8" w:space="4"/>
        </w:pBdr>
      </w:pPr>
      <w:bookmarkStart w:id="23" w:name="_Toc22233"/>
      <w:r>
        <w:rPr>
          <w:rFonts w:ascii="微软雅黑" w:hAnsi="微软雅黑" w:eastAsia="微软雅黑"/>
          <w:b/>
          <w:i w:val="0"/>
          <w:color w:val="17365D"/>
          <w:sz w:val="40"/>
        </w:rPr>
        <w:t>文件 23｜GroupWRH.h</w:t>
      </w:r>
      <w:bookmarkEnd w:id="23"/>
    </w:p>
    <w:p w14:paraId="5571B08A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75 行 · 11 个注释段 · 头文件</w:t>
      </w:r>
    </w:p>
    <w:p w14:paraId="387AB143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群抽象基类：公共流程 + QQ/微信差异接口。</w:t>
      </w:r>
    </w:p>
    <w:p w14:paraId="43EE2ED1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GroupWRH 用“模板方法模式”组织群管理：申请、邀请、踢人、设管理员、退群、展示这些流程都写在基类里，但“能不能申请、能不能建子群、谁有权踢人、有没有管理员”交给纯虚函数，由 QQGroupWRH 和 WeChatGroupWRH 回答。这样同一段群管理代码会自动遵守 QQ 群和微信群两套规则，新增群类型时只需要派生新类。</w:t>
      </w:r>
    </w:p>
    <w:p w14:paraId="2F91D46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0192DFB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声明群基类及其依赖。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AFE89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5CAF8C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0E8519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6E76ED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58A1A8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668E7A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145B12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106B0B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GroupWRH.h</w:t>
            </w:r>
          </w:p>
          <w:p w14:paraId="55426A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群抽象基类——模板方法固定流程，派生类决定QQ/微信差异</w:t>
            </w:r>
          </w:p>
          <w:p w14:paraId="4661C9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7A5AB2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295EA3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3F2EE1D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A237F9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13250F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79B07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932BF3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050CD4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0E67C1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GROUP_WRH_H</w:t>
            </w:r>
          </w:p>
          <w:p w14:paraId="701BE3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GROUP_WRH_H</w:t>
            </w:r>
          </w:p>
          <w:p w14:paraId="3D4E68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A5FAF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guard：GROUP_WRH_H。</w:t>
            </w:r>
          </w:p>
        </w:tc>
      </w:tr>
      <w:tr w14:paraId="428CCF9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A28404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1A7122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796947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5C063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54EA09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9–15</w:t>
            </w:r>
          </w:p>
        </w:tc>
        <w:tc>
          <w:tcPr>
            <w:tcW w:w="5584" w:type="dxa"/>
            <w:vAlign w:val="top"/>
          </w:tcPr>
          <w:p w14:paraId="61D9BF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7C13FB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10A44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"ConstWRH.h"</w:t>
            </w:r>
          </w:p>
          <w:p w14:paraId="35615E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"GroupMemberBookWRH.h"</w:t>
            </w:r>
          </w:p>
          <w:p w14:paraId="7142FCB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90246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  <w:p w14:paraId="5DFC17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9C76C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ConstWRH.h、GroupMemberBookWRH.h。前向声明 UserWRH。</w:t>
            </w:r>
          </w:p>
        </w:tc>
      </w:tr>
      <w:tr w14:paraId="0CD8790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8E1D0A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195847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DB56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458219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A8B089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16–23</w:t>
            </w:r>
          </w:p>
        </w:tc>
        <w:tc>
          <w:tcPr>
            <w:tcW w:w="5584" w:type="dxa"/>
            <w:vAlign w:val="top"/>
          </w:tcPr>
          <w:p w14:paraId="69CC64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群抽象基类。</w:t>
            </w:r>
          </w:p>
          <w:p w14:paraId="51A312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公共流程（申请、邀请、踢人、设管理员、退群、展示）写在基类里，</w:t>
            </w:r>
          </w:p>
          <w:p w14:paraId="6706AD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具体“能不能做”交给纯虚函数，由 QQGroupWRH / WeChatGroupWRH 实现。</w:t>
            </w:r>
          </w:p>
          <w:p w14:paraId="6CEBEE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这就是模板方法模式：流程不变，规则可变。</w:t>
            </w:r>
          </w:p>
          <w:p w14:paraId="596612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</w:t>
            </w:r>
          </w:p>
          <w:p w14:paraId="5A0D88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群号规则：每个服务预置 1001~1006；QQ 临时讨论组从 2001 往后排。</w:t>
            </w:r>
          </w:p>
          <w:p w14:paraId="5D9695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GroupWRH {</w:t>
            </w:r>
          </w:p>
          <w:p w14:paraId="772B67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protected:</w:t>
            </w:r>
          </w:p>
        </w:tc>
        <w:tc>
          <w:tcPr>
            <w:tcW w:w="3345" w:type="dxa"/>
            <w:vAlign w:val="top"/>
          </w:tcPr>
          <w:p w14:paraId="0748CB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注释说明模板方法模式：公共流程在基类，具体规则由派生类实现；群号规则是每个服务预置 1001~1006，QQ 临时讨论组从 2001 往后排。</w:t>
            </w:r>
          </w:p>
        </w:tc>
      </w:tr>
    </w:tbl>
    <w:p w14:paraId="694B88D4">
      <w:pPr>
        <w:spacing w:after="40"/>
      </w:pPr>
    </w:p>
    <w:p w14:paraId="6A454FF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protected 数据成员</w:t>
      </w:r>
    </w:p>
    <w:p w14:paraId="35B954B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群号、群名、服务类型、成员容器。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81D68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92165E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D9859A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ABB708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FB1208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CEBF9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24–29</w:t>
            </w:r>
          </w:p>
        </w:tc>
        <w:tc>
          <w:tcPr>
            <w:tcW w:w="5584" w:type="dxa"/>
            <w:vAlign w:val="top"/>
          </w:tcPr>
          <w:p w14:paraId="1B8C9D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      gno_;      // 群号</w:t>
            </w:r>
          </w:p>
          <w:p w14:paraId="1BD887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      name_;     // 群名</w:t>
            </w:r>
          </w:p>
          <w:p w14:paraId="2A57E7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        svc_;      // 属于哪个服务</w:t>
            </w:r>
          </w:p>
          <w:p w14:paraId="05E6A3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GroupMemberBookWRH members_; // 成员及角色</w:t>
            </w:r>
          </w:p>
          <w:p w14:paraId="5F72FB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49A7A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</w:tc>
        <w:tc>
          <w:tcPr>
            <w:tcW w:w="3345" w:type="dxa"/>
            <w:vAlign w:val="top"/>
          </w:tcPr>
          <w:p w14:paraId="0960EE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gno_ 群号；name_ 群名；svc_ 属于 QQ 还是微信；members_ 成员及角色。</w:t>
            </w:r>
          </w:p>
        </w:tc>
      </w:tr>
    </w:tbl>
    <w:p w14:paraId="5A0D24E0">
      <w:pPr>
        <w:spacing w:after="40"/>
      </w:pPr>
    </w:p>
    <w:p w14:paraId="6B33233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构造、析构与禁止复制</w:t>
      </w:r>
    </w:p>
    <w:p w14:paraId="17F433E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群对象由 Platform 用指针管理。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800DC9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3A6E24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D44431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68D009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56377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E61427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30–36</w:t>
            </w:r>
          </w:p>
        </w:tc>
        <w:tc>
          <w:tcPr>
            <w:tcW w:w="5584" w:type="dxa"/>
            <w:vAlign w:val="top"/>
          </w:tcPr>
          <w:p w14:paraId="5BE6AF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GroupWRH(int gno, const std::string&amp; name, MicroType svc, UserWRH* owner);</w:t>
            </w:r>
          </w:p>
          <w:p w14:paraId="758BF3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~GroupWRH() {}</w:t>
            </w:r>
          </w:p>
          <w:p w14:paraId="024CEF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75D4C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群对象由平台用指针管理，复制会带来成员容器的重复归属，直接禁止</w:t>
            </w:r>
          </w:p>
          <w:p w14:paraId="5EA1E3D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GroupWRH(const GroupWRH&amp;) = delete;</w:t>
            </w:r>
          </w:p>
          <w:p w14:paraId="431002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GroupWRH&amp; operator=(const GroupWRH&amp;) = delete;</w:t>
            </w:r>
          </w:p>
          <w:p w14:paraId="17E7F7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48A56D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构造函数接收群号、群名、服务类型、群主；virtual 析构；拷贝构造和赋值被 delete，避免成员容器重复归属。</w:t>
            </w:r>
          </w:p>
        </w:tc>
      </w:tr>
    </w:tbl>
    <w:p w14:paraId="5AC75EAB">
      <w:pPr>
        <w:spacing w:after="40"/>
      </w:pPr>
    </w:p>
    <w:p w14:paraId="530AD15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基本信息</w:t>
      </w:r>
    </w:p>
    <w:p w14:paraId="4F6EC41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群号、名称、服务、人数、成员容器、群主。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D8A660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BDCE05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88247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2659F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BACD5C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A7CA7F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37–44</w:t>
            </w:r>
          </w:p>
        </w:tc>
        <w:tc>
          <w:tcPr>
            <w:tcW w:w="5584" w:type="dxa"/>
            <w:vAlign w:val="top"/>
          </w:tcPr>
          <w:p w14:paraId="3C2560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基本信息 ----</w:t>
            </w:r>
          </w:p>
          <w:p w14:paraId="2C99DB6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gno()  const { return gno_; }</w:t>
            </w:r>
          </w:p>
          <w:p w14:paraId="083BB2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std::string&amp; name() const { return name_; }</w:t>
            </w:r>
          </w:p>
          <w:p w14:paraId="553A57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  svc()  const { return svc_; }</w:t>
            </w:r>
          </w:p>
          <w:p w14:paraId="271C82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        memberCount() const { return members_.count(); }</w:t>
            </w:r>
          </w:p>
          <w:p w14:paraId="087C2D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GroupMemberBookWRH&amp; members() { return members_; }</w:t>
            </w:r>
          </w:p>
          <w:p w14:paraId="6C9596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GroupMemberBookWRH&amp; members() const { return members_; }</w:t>
            </w:r>
          </w:p>
          <w:p w14:paraId="65FEB7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  owner() const;</w:t>
            </w:r>
          </w:p>
        </w:tc>
        <w:tc>
          <w:tcPr>
            <w:tcW w:w="3345" w:type="dxa"/>
            <w:vAlign w:val="top"/>
          </w:tcPr>
          <w:p w14:paraId="3A89E9C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gno/name/svc/memberCount 返回基本状态；members() 提供 const 和非 const 两个重载；owner() 从成员容器里找群主。</w:t>
            </w:r>
          </w:p>
        </w:tc>
      </w:tr>
    </w:tbl>
    <w:p w14:paraId="6D6D57E8">
      <w:pPr>
        <w:spacing w:after="40"/>
      </w:pPr>
    </w:p>
    <w:p w14:paraId="6AEC351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QQ/微信差异接口</w:t>
      </w:r>
    </w:p>
    <w:p w14:paraId="31E0AAE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派生类必须回答的规则问题。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93612F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B5EB57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512B17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3ED1F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C275E4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96A3CA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45–53</w:t>
            </w:r>
          </w:p>
        </w:tc>
        <w:tc>
          <w:tcPr>
            <w:tcW w:w="5584" w:type="dxa"/>
            <w:vAlign w:val="top"/>
          </w:tcPr>
          <w:p w14:paraId="121358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CAFDB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多态差异：QQ群 / 微信群各自实现 ----</w:t>
            </w:r>
          </w:p>
          <w:p w14:paraId="5AA3B7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const char* kindName()   const = 0;   // "QQ群" / "微信群"</w:t>
            </w:r>
          </w:p>
          <w:p w14:paraId="796929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canApplyJoin()      const = 0;   // QQ=true；微信=false</w:t>
            </w:r>
          </w:p>
          <w:p w14:paraId="62D755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canCreateSub()      const = 0;   // QQ=true；微信=false</w:t>
            </w:r>
          </w:p>
          <w:p w14:paraId="15C40F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hasAdminRole()      const = 0;   // QQ=true；微信=false</w:t>
            </w:r>
          </w:p>
          <w:p w14:paraId="769FF8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canKick(const UserWRH* actor, const UserWRH* who) const = 0;</w:t>
            </w:r>
          </w:p>
          <w:p w14:paraId="644C516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bool canSetAdmin(const UserWRH* actor, const UserWRH* who) const = 0;</w:t>
            </w:r>
          </w:p>
          <w:p w14:paraId="69F9AF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std::string manageMode() const = 0;   // 管理模式说明</w:t>
            </w:r>
          </w:p>
        </w:tc>
        <w:tc>
          <w:tcPr>
            <w:tcW w:w="3345" w:type="dxa"/>
            <w:vAlign w:val="top"/>
          </w:tcPr>
          <w:p w14:paraId="343BE1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kindName 返回群类型名；canApplyJoin/canCreateSub/hasAdminRole 返回布尔规则；canKick/canSetAdmin 判断具体操作权限；manageMode 返回管理模式说明。</w:t>
            </w:r>
          </w:p>
        </w:tc>
      </w:tr>
    </w:tbl>
    <w:p w14:paraId="4D868CD8">
      <w:pPr>
        <w:spacing w:after="40"/>
      </w:pPr>
    </w:p>
    <w:p w14:paraId="264EA18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临时讨论组与模式切换</w:t>
      </w:r>
    </w:p>
    <w:p w14:paraId="403C142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建子群、生成同号镜像群。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A6C607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0411B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9CEF22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BF102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91F53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D4AB00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54–60</w:t>
            </w:r>
          </w:p>
        </w:tc>
        <w:tc>
          <w:tcPr>
            <w:tcW w:w="5584" w:type="dxa"/>
            <w:vAlign w:val="top"/>
          </w:tcPr>
          <w:p w14:paraId="384573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2351D6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建临时讨论组 / 子群：QQ群支持，微信群返回空指针</w:t>
            </w:r>
          </w:p>
          <w:p w14:paraId="7C0744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GroupWRH* createSubGroup(int subNo, const std::string&amp; subName,</w:t>
            </w:r>
          </w:p>
          <w:p w14:paraId="09B49C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const std::vector&lt;UserWRH*&gt;&amp; picks) const = 0;</w:t>
            </w:r>
          </w:p>
          <w:p w14:paraId="1EAA0E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42C39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动态切换管理模式：生成成员相同、规则相反的同号群</w:t>
            </w:r>
          </w:p>
          <w:p w14:paraId="6F93B6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virtual GroupWRH* modeTwin() const = 0;</w:t>
            </w:r>
          </w:p>
        </w:tc>
        <w:tc>
          <w:tcPr>
            <w:tcW w:w="3345" w:type="dxa"/>
            <w:vAlign w:val="top"/>
          </w:tcPr>
          <w:p w14:paraId="54299F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createSubGroup 接收子群号、名称、成员列表，QQ 群返回新群，微信群返回空；modeTwin 生成成员相同、规则相反的同号群。</w:t>
            </w:r>
          </w:p>
        </w:tc>
      </w:tr>
    </w:tbl>
    <w:p w14:paraId="2280BAA2">
      <w:pPr>
        <w:spacing w:after="40"/>
      </w:pPr>
    </w:p>
    <w:p w14:paraId="7DC7209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公共流程（模板方法）</w:t>
      </w:r>
    </w:p>
    <w:p w14:paraId="0230578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入群、邀请、踢人、管理员、退群。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7DD1C5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E7095B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A75C61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20E639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9B0BCB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DF1189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61–70</w:t>
            </w:r>
          </w:p>
        </w:tc>
        <w:tc>
          <w:tcPr>
            <w:tcW w:w="5584" w:type="dxa"/>
            <w:vAlign w:val="top"/>
          </w:tcPr>
          <w:p w14:paraId="458F18B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16810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公共流程（模板方法）----</w:t>
            </w:r>
          </w:p>
          <w:p w14:paraId="509817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join(UserWRH* who);                       // 入群：按 canApplyJoin 走</w:t>
            </w:r>
          </w:p>
          <w:p w14:paraId="761557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requestJoin(UserWRH* who);                // 主动申请</w:t>
            </w:r>
          </w:p>
          <w:p w14:paraId="5D173A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inviteJoin(UserWRH* actor, UserWRH* who); // 成员邀请/推荐</w:t>
            </w:r>
          </w:p>
          <w:p w14:paraId="28807A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kick(UserWRH* actor, UserWRH* who);</w:t>
            </w:r>
          </w:p>
          <w:p w14:paraId="19959C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setAdmin(UserWRH* actor, UserWRH* who);</w:t>
            </w:r>
          </w:p>
          <w:p w14:paraId="6BE3111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cancelAdmin(UserWRH* actor, UserWRH* who);</w:t>
            </w:r>
          </w:p>
          <w:p w14:paraId="390780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quit(UserWRH* who);</w:t>
            </w:r>
          </w:p>
          <w:p w14:paraId="52A713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isMember(UserWRH* u) const { return members_.isMember(u); }</w:t>
            </w:r>
          </w:p>
        </w:tc>
        <w:tc>
          <w:tcPr>
            <w:tcW w:w="3345" w:type="dxa"/>
            <w:vAlign w:val="top"/>
          </w:tcPr>
          <w:p w14:paraId="5C406D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join/requestJoin/inviteJoin/kick/setAdmin/cancelAdmin/quit/isMember；这些函数内部调用上面的纯虚规则。</w:t>
            </w:r>
          </w:p>
        </w:tc>
      </w:tr>
      <w:tr w14:paraId="4ECEADB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38FDFA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C236D8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96CD7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A1D690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B9494B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71–75</w:t>
            </w:r>
          </w:p>
        </w:tc>
        <w:tc>
          <w:tcPr>
            <w:tcW w:w="5584" w:type="dxa"/>
            <w:vAlign w:val="top"/>
          </w:tcPr>
          <w:p w14:paraId="4BFBE3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40929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show() const;</w:t>
            </w:r>
          </w:p>
          <w:p w14:paraId="0A92F8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4777BF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7B1B0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7DC377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show 展示群信息；类结束；空行后结束 include guard。</w:t>
            </w:r>
          </w:p>
        </w:tc>
      </w:tr>
    </w:tbl>
    <w:p w14:paraId="499F5480">
      <w:pPr>
        <w:spacing w:after="40"/>
      </w:pPr>
    </w:p>
    <w:p w14:paraId="08AAF178">
      <w:pPr>
        <w:pStyle w:val="3"/>
        <w:pageBreakBefore/>
        <w:pBdr>
          <w:bottom w:val="single" w:color="2E75B6" w:sz="8" w:space="4"/>
        </w:pBdr>
      </w:pPr>
      <w:bookmarkStart w:id="24" w:name="_Toc17447"/>
      <w:r>
        <w:rPr>
          <w:rFonts w:ascii="微软雅黑" w:hAnsi="微软雅黑" w:eastAsia="微软雅黑"/>
          <w:b/>
          <w:i w:val="0"/>
          <w:color w:val="17365D"/>
          <w:sz w:val="40"/>
        </w:rPr>
        <w:t>文件 24｜GroupWRH.cpp</w:t>
      </w:r>
      <w:bookmarkEnd w:id="24"/>
    </w:p>
    <w:p w14:paraId="04A081D5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149 行 · 22 个注释段 · 实现文件</w:t>
      </w:r>
    </w:p>
    <w:p w14:paraId="1EC7057A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群基类实现：公共入群、邀请、踢人、管理员、退群、展示流程。</w:t>
      </w:r>
    </w:p>
    <w:p w14:paraId="5DC32D6A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这些函数把“检查参数 → 检查群规则 → 修改成员容器 → 打印结果”的流程固定下来。QQ 群和微信群的差异只体现在 canApplyJoin/canKick/canSetAdmin 等虚函数的返回值上。构造函数会自动把建群者以 ROLE_OWNER 身份加入成员容器，保证每个群都有群主。</w:t>
      </w:r>
    </w:p>
    <w:p w14:paraId="0444162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72041B5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引入群头、短别名、UserWRH 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852A17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E99982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FB791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433D33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1D3572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A93B7D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3D9ECE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7E4F28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GroupWRH.cpp</w:t>
            </w:r>
          </w:p>
          <w:p w14:paraId="676FD8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群抽象基类实现——公共入群/踢人/管理员/退群流程</w:t>
            </w:r>
          </w:p>
          <w:p w14:paraId="0B289F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58DEB6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72587A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16FFAE3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BFDC70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495AB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B49909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0FBB2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D42463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6–11</w:t>
            </w:r>
          </w:p>
        </w:tc>
        <w:tc>
          <w:tcPr>
            <w:tcW w:w="5584" w:type="dxa"/>
            <w:vAlign w:val="top"/>
          </w:tcPr>
          <w:p w14:paraId="0F0474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"GroupWRH.h"</w:t>
            </w:r>
          </w:p>
          <w:p w14:paraId="78E6B8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164D95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19C495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2A5B21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237F6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617F30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GroupWRH.h、ShortTypes.h、UserWRH.h。使用 std 命名空间。</w:t>
            </w:r>
          </w:p>
        </w:tc>
      </w:tr>
    </w:tbl>
    <w:p w14:paraId="729F43A1">
      <w:pPr>
        <w:spacing w:after="40"/>
      </w:pPr>
    </w:p>
    <w:p w14:paraId="356B709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</w:t>
      </w:r>
    </w:p>
    <w:p w14:paraId="116A20C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建群者自动成为群主。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7CE338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182E6F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6101E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439C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4BD111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23D9D6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12–17</w:t>
            </w:r>
          </w:p>
        </w:tc>
        <w:tc>
          <w:tcPr>
            <w:tcW w:w="5584" w:type="dxa"/>
            <w:vAlign w:val="top"/>
          </w:tcPr>
          <w:p w14:paraId="04F17B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99504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GroupWRH::GroupWRH(int gno, const string&amp; name, MicroType svc, User* owner)</w:t>
            </w:r>
          </w:p>
          <w:p w14:paraId="58434D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gno_(gno), name_(name), svc_(svc) {</w:t>
            </w:r>
          </w:p>
          <w:p w14:paraId="2F60AD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建群的人自动成为群主，并进入成员容器</w:t>
            </w:r>
          </w:p>
          <w:p w14:paraId="3FEB18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(owner) members_.add(owner, ROLE_OWNER);</w:t>
            </w:r>
          </w:p>
          <w:p w14:paraId="3AC253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A0FFD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构造函数初始化 gno_、name_、svc_；如果 owner 非空，members_.add(owner, ROLE_OWNER) 把建群者加入成员容器。</w:t>
            </w:r>
          </w:p>
        </w:tc>
      </w:tr>
    </w:tbl>
    <w:p w14:paraId="2DF4DAC7">
      <w:pPr>
        <w:spacing w:after="40"/>
      </w:pPr>
    </w:p>
    <w:p w14:paraId="79EA319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找群主</w:t>
      </w:r>
    </w:p>
    <w:p w14:paraId="4DF2919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遍历成员容器，返回角色为 ROLE_OWNER 的人。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566086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5A743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3E753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5861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4A3B30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6E82DA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18–24</w:t>
            </w:r>
          </w:p>
        </w:tc>
        <w:tc>
          <w:tcPr>
            <w:tcW w:w="5584" w:type="dxa"/>
            <w:vAlign w:val="top"/>
          </w:tcPr>
          <w:p w14:paraId="256424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FD567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User* Group::owner() const {</w:t>
            </w:r>
          </w:p>
          <w:p w14:paraId="7DF519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vector&lt;GroupMember&gt;&amp; v = members_.all();</w:t>
            </w:r>
          </w:p>
          <w:p w14:paraId="269BF2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v.size(); ++i)</w:t>
            </w:r>
          </w:p>
          <w:p w14:paraId="4D7C53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(v[i].role() == ROLE_OWNER) return v[i].user();</w:t>
            </w:r>
          </w:p>
          <w:p w14:paraId="38B377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 w14:paraId="7A4A22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067F9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owner：取成员 vector，逐个检查 role()；找到群主返回指针，找不到返回 nullptr。</w:t>
            </w:r>
          </w:p>
        </w:tc>
      </w:tr>
    </w:tbl>
    <w:p w14:paraId="635D012A">
      <w:pPr>
        <w:spacing w:after="40"/>
      </w:pPr>
    </w:p>
    <w:p w14:paraId="2418033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入群入口</w:t>
      </w:r>
    </w:p>
    <w:p w14:paraId="29C133F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join 只是 requestJoin 的别名。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FFC2DC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902754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B0D97C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8BA829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523CA9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B3687C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25–30</w:t>
            </w:r>
          </w:p>
        </w:tc>
        <w:tc>
          <w:tcPr>
            <w:tcW w:w="5584" w:type="dxa"/>
            <w:vAlign w:val="top"/>
          </w:tcPr>
          <w:p w14:paraId="660C4D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C313C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入群：QQ群可以主动申请；微信群只能在 canApplyJoin() 里返回 false，</w:t>
            </w:r>
          </w:p>
          <w:p w14:paraId="1773B3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然后由 requestJoin() 打印“只能邀请/推荐”的提示。</w:t>
            </w:r>
          </w:p>
          <w:p w14:paraId="569DABF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Group::join(User* who) {</w:t>
            </w:r>
          </w:p>
          <w:p w14:paraId="656AF5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requestJoin(who);</w:t>
            </w:r>
          </w:p>
          <w:p w14:paraId="17AA09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9D9C9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 QQ 群可主动申请，微信群的 requestJoin 会拒绝；join 直接调用 requestJoin。</w:t>
            </w:r>
          </w:p>
        </w:tc>
      </w:tr>
    </w:tbl>
    <w:p w14:paraId="2677601E">
      <w:pPr>
        <w:spacing w:after="40"/>
      </w:pPr>
    </w:p>
    <w:p w14:paraId="7129E0F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主动申请</w:t>
      </w:r>
    </w:p>
    <w:p w14:paraId="24A5165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检查空指针、是否已在群、是否开通服务、是否允许申请。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876CE4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B35F9F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50D4A6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5D3295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D6B566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0AD703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31–37</w:t>
            </w:r>
          </w:p>
        </w:tc>
        <w:tc>
          <w:tcPr>
            <w:tcW w:w="5584" w:type="dxa"/>
            <w:vAlign w:val="top"/>
          </w:tcPr>
          <w:p w14:paraId="3CB0E0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1F296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Group::requestJoin(User* who) {</w:t>
            </w:r>
          </w:p>
          <w:p w14:paraId="4BA499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(!who) return false;</w:t>
            </w:r>
          </w:p>
          <w:p w14:paraId="36F790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(members_.isMember(who)) {</w:t>
            </w:r>
          </w:p>
          <w:p w14:paraId="0B3B4D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已在本群。\n";</w:t>
            </w:r>
          </w:p>
          <w:p w14:paraId="13B229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65F79E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1EBE82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requestJoin 开始：who 为空返回 false；已在群内打印提示并返回 false。</w:t>
            </w:r>
          </w:p>
        </w:tc>
      </w:tr>
      <w:tr w14:paraId="5B8C565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E3DD6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B5E924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017207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122BD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D0F427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38–43</w:t>
            </w:r>
          </w:p>
        </w:tc>
        <w:tc>
          <w:tcPr>
            <w:tcW w:w="5584" w:type="dxa"/>
            <w:vAlign w:val="top"/>
          </w:tcPr>
          <w:p w14:paraId="4E9A16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(!who-&gt;account(svc_)) {</w:t>
            </w:r>
          </w:p>
          <w:p w14:paraId="3608EC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未开通 "</w:t>
            </w:r>
          </w:p>
          <w:p w14:paraId="183C76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microName(svc_) &lt;&lt; "，不能加入该" &lt;&lt; kindName() &lt;&lt; "。\n";</w:t>
            </w:r>
          </w:p>
          <w:p w14:paraId="7207A4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470928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666A7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(!canApplyJoin()) {</w:t>
            </w:r>
          </w:p>
        </w:tc>
        <w:tc>
          <w:tcPr>
            <w:tcW w:w="3345" w:type="dxa"/>
            <w:vAlign w:val="top"/>
          </w:tcPr>
          <w:p w14:paraId="61B372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who-&gt;account(svc_) 为空说明没开通该服务，打印提示并返回 false。</w:t>
            </w:r>
          </w:p>
        </w:tc>
      </w:tr>
      <w:tr w14:paraId="565690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D084E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19606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4DE2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F3680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9CB0D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44–49</w:t>
            </w:r>
          </w:p>
        </w:tc>
        <w:tc>
          <w:tcPr>
            <w:tcW w:w="5584" w:type="dxa"/>
            <w:vAlign w:val="top"/>
          </w:tcPr>
          <w:p w14:paraId="548B59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[拒绝] " &lt;&lt; kindName()</w:t>
            </w:r>
          </w:p>
          <w:p w14:paraId="494022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"不支持主动申请加入，只能由 " &lt;&lt; microName(svc_)</w:t>
            </w:r>
          </w:p>
          <w:p w14:paraId="4BEF17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成员推荐/邀请。\n";</w:t>
            </w:r>
          </w:p>
          <w:p w14:paraId="222F5E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6B84B37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04AE5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00971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canApplyJoin() 为 false（微信群）时打印“只能邀请/推荐”并返回 false。</w:t>
            </w:r>
          </w:p>
        </w:tc>
      </w:tr>
      <w:tr w14:paraId="322BC9B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5D686D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BCBCB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7C8B3B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504D23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EB091C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50–55</w:t>
            </w:r>
          </w:p>
        </w:tc>
        <w:tc>
          <w:tcPr>
            <w:tcW w:w="5584" w:type="dxa"/>
            <w:vAlign w:val="top"/>
          </w:tcPr>
          <w:p w14:paraId="1AB6EC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members_.add(who, ROLE_MEMBER);</w:t>
            </w:r>
          </w:p>
          <w:p w14:paraId="5FAD2A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[入群] " &lt;&lt; who-&gt;nick() &lt;&lt; " 申请成功，已加入["</w:t>
            </w:r>
          </w:p>
          <w:p w14:paraId="02FD1B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name_ &lt;&lt; "]。\n";</w:t>
            </w:r>
          </w:p>
          <w:p w14:paraId="0F0802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044F1B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  <w:p w14:paraId="76E1ED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306197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检查全部通过：members_.add(who, ROLE_MEMBER)，打印入群成功，返回 true。</w:t>
            </w:r>
          </w:p>
        </w:tc>
      </w:tr>
    </w:tbl>
    <w:p w14:paraId="0CB52F22">
      <w:pPr>
        <w:spacing w:after="40"/>
      </w:pPr>
    </w:p>
    <w:p w14:paraId="69D6077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邀请/推荐</w:t>
      </w:r>
    </w:p>
    <w:p w14:paraId="1C4C1DE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两种群都允许，但邀请者必须是群成员。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F05622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6F713E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5CF56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FB3481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85DE8B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447CA3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56–63</w:t>
            </w:r>
          </w:p>
        </w:tc>
        <w:tc>
          <w:tcPr>
            <w:tcW w:w="5584" w:type="dxa"/>
            <w:vAlign w:val="top"/>
          </w:tcPr>
          <w:p w14:paraId="564431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邀请/推荐：两种群都允许，微信群就是靠这条路径加人的</w:t>
            </w:r>
          </w:p>
          <w:p w14:paraId="75A41D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Group::inviteJoin(User* actor, User* who) {</w:t>
            </w:r>
          </w:p>
          <w:p w14:paraId="4EB060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!who) return false;</w:t>
            </w:r>
          </w:p>
          <w:p w14:paraId="426CA2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(!members_.isMember(actor)) {</w:t>
            </w:r>
          </w:p>
          <w:p w14:paraId="2ED62B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actor-&gt;nick() &lt;&lt; " 不是本群成员，无权邀请。\n";</w:t>
            </w:r>
          </w:p>
          <w:p w14:paraId="5DA688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4370BC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6EFC92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(members_.isMember(who)) {</w:t>
            </w:r>
          </w:p>
        </w:tc>
        <w:tc>
          <w:tcPr>
            <w:tcW w:w="3345" w:type="dxa"/>
            <w:vAlign w:val="top"/>
          </w:tcPr>
          <w:p w14:paraId="167C2C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注释说明微信群靠邀请加人；函数开始检查 actor/who 非空，actor 不是群成员则拒绝。</w:t>
            </w:r>
          </w:p>
        </w:tc>
      </w:tr>
      <w:tr w14:paraId="25D14A2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55291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B823FE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A0395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38C708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5A0FFF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64–71</w:t>
            </w:r>
          </w:p>
        </w:tc>
        <w:tc>
          <w:tcPr>
            <w:tcW w:w="5584" w:type="dxa"/>
            <w:vAlign w:val="top"/>
          </w:tcPr>
          <w:p w14:paraId="3E68C6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已在群内。\n";</w:t>
            </w:r>
          </w:p>
          <w:p w14:paraId="19F17D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17812F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7C20CA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(!who-&gt;account(svc_)) {</w:t>
            </w:r>
          </w:p>
          <w:p w14:paraId="5B8AF0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who-&gt;nick() &lt;&lt; " 未开通 "</w:t>
            </w:r>
          </w:p>
          <w:p w14:paraId="4882EC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microName(svc_) &lt;&lt; "，无法被邀请。\n";</w:t>
            </w:r>
          </w:p>
          <w:p w14:paraId="3AA3CC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6D4ABB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5070F2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who 已在群内拒绝；who 没开通对应服务也拒绝。</w:t>
            </w:r>
          </w:p>
        </w:tc>
      </w:tr>
      <w:tr w14:paraId="3E892B6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B80C9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B8080A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0C687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725ABA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8DECF3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72–77</w:t>
            </w:r>
          </w:p>
        </w:tc>
        <w:tc>
          <w:tcPr>
            <w:tcW w:w="5584" w:type="dxa"/>
            <w:vAlign w:val="top"/>
          </w:tcPr>
          <w:p w14:paraId="21A1E9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89832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members_.add(who, ROLE_MEMBER);</w:t>
            </w:r>
          </w:p>
          <w:p w14:paraId="5EC073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[邀请] 成员 " &lt;&lt; actor-&gt;nick() &lt;&lt; " 邀请 " &lt;&lt; who-&gt;nick()</w:t>
            </w:r>
          </w:p>
          <w:p w14:paraId="60B2C9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加入[" &lt;&lt; name_ &lt;&lt; "]，成功。\n";</w:t>
            </w:r>
          </w:p>
          <w:p w14:paraId="00951A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62A37D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B95B5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members_.add(who, ROLE_MEMBER)，打印邀请成功，返回 true。</w:t>
            </w:r>
          </w:p>
        </w:tc>
      </w:tr>
    </w:tbl>
    <w:p w14:paraId="24DE3E67">
      <w:pPr>
        <w:spacing w:after="40"/>
      </w:pPr>
    </w:p>
    <w:p w14:paraId="25E051E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踢人</w:t>
      </w:r>
    </w:p>
    <w:p w14:paraId="71771E9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先确认操作者是成员，再交给 canKick 判断权限。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F4DE0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EDACB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75E245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4F525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6CA6E4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0130FA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78–84</w:t>
            </w:r>
          </w:p>
        </w:tc>
        <w:tc>
          <w:tcPr>
            <w:tcW w:w="5584" w:type="dxa"/>
            <w:vAlign w:val="top"/>
          </w:tcPr>
          <w:p w14:paraId="08DBC5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3F614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Group::kick(User* actor, User* who) {</w:t>
            </w:r>
          </w:p>
          <w:p w14:paraId="0B4087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!who) return false;</w:t>
            </w:r>
          </w:p>
          <w:p w14:paraId="0C2B1C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(!members_.isMember(actor)) {</w:t>
            </w:r>
          </w:p>
          <w:p w14:paraId="70053A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actor-&gt;nick() &lt;&lt; " 不是本群成员，无权操作。\n";</w:t>
            </w:r>
          </w:p>
          <w:p w14:paraId="665DD0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6EEFE6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397D94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函数开始：actor/who 为空返回 false；actor 不是群成员打印提示并返回 false。</w:t>
            </w:r>
          </w:p>
        </w:tc>
      </w:tr>
      <w:tr w14:paraId="1CA0FAB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70E7B4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1FCC58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C24C9D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2A7A7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61C892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85–89</w:t>
            </w:r>
          </w:p>
        </w:tc>
        <w:tc>
          <w:tcPr>
            <w:tcW w:w="5584" w:type="dxa"/>
            <w:vAlign w:val="top"/>
          </w:tcPr>
          <w:p w14:paraId="441C18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(!canKick(actor, who)) {</w:t>
            </w:r>
          </w:p>
          <w:p w14:paraId="6103C6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actor-&gt;nick() &lt;&lt; " 无权踢出 " &lt;&lt; who-&gt;nick()</w:t>
            </w:r>
          </w:p>
          <w:p w14:paraId="0AC604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"。" &lt;&lt; kindName() &lt;&lt; "规则：" &lt;&lt; manageMode() &lt;&lt; "\n";</w:t>
            </w:r>
          </w:p>
          <w:p w14:paraId="1C20B7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13A9C1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345B1C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canKick(actor, who) 为 false 时打印无权操作和当前群规则，返回 false。</w:t>
            </w:r>
          </w:p>
        </w:tc>
      </w:tr>
      <w:tr w14:paraId="5A00F8A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36036C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3693A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5B29BB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4B07AF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A899A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90–95</w:t>
            </w:r>
          </w:p>
        </w:tc>
        <w:tc>
          <w:tcPr>
            <w:tcW w:w="5584" w:type="dxa"/>
            <w:vAlign w:val="top"/>
          </w:tcPr>
          <w:p w14:paraId="4050CB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ED00E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members_.remove(who);</w:t>
            </w:r>
          </w:p>
          <w:p w14:paraId="7D5F16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[踢人] " &lt;&lt; actor-&gt;nick() &lt;&lt; " 已将 " &lt;&lt; who-&gt;nick()</w:t>
            </w:r>
          </w:p>
          <w:p w14:paraId="4D3DB6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移出群[" &lt;&lt; name_ &lt;&lt; "]。\n";</w:t>
            </w:r>
          </w:p>
          <w:p w14:paraId="171C3E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2F3E12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1698E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权限通过：members_.remove(who)，打印踢人成功，返回 true。</w:t>
            </w:r>
          </w:p>
        </w:tc>
      </w:tr>
    </w:tbl>
    <w:p w14:paraId="6DF138B9">
      <w:pPr>
        <w:spacing w:after="40"/>
      </w:pPr>
    </w:p>
    <w:p w14:paraId="25890D2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设管理员</w:t>
      </w:r>
    </w:p>
    <w:p w14:paraId="75D0A78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 canSetAdmin 允许才能把角色改成 ROLE_ADMIN。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306B07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1EA768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109935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66E9B5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AD8DB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5293D3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96–103</w:t>
            </w:r>
          </w:p>
        </w:tc>
        <w:tc>
          <w:tcPr>
            <w:tcW w:w="5584" w:type="dxa"/>
            <w:vAlign w:val="top"/>
          </w:tcPr>
          <w:p w14:paraId="54A7DB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B91CE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Group::setAdmin(User* actor, User* who) {</w:t>
            </w:r>
          </w:p>
          <w:p w14:paraId="218EE4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(!canSetAdmin(actor, who)) {</w:t>
            </w:r>
          </w:p>
          <w:p w14:paraId="45DA13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" &lt;&lt; (actor ? actor-&gt;nick() : string("?"))</w:t>
            </w:r>
          </w:p>
          <w:p w14:paraId="466E48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无权设置管理员。" &lt;&lt; kindName()</w:t>
            </w:r>
          </w:p>
          <w:p w14:paraId="14CFFF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"规则：" &lt;&lt; manageMode() &lt;&lt; "\n";</w:t>
            </w:r>
          </w:p>
          <w:p w14:paraId="18092E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731D97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170C58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canSetAdmin 为 false 时打印无权设置管理员和规则说明，返回 false。</w:t>
            </w:r>
          </w:p>
        </w:tc>
      </w:tr>
      <w:tr w14:paraId="533D30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B57EA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4842FD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0E2824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74F829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08AE4C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104–109</w:t>
            </w:r>
          </w:p>
        </w:tc>
        <w:tc>
          <w:tcPr>
            <w:tcW w:w="5584" w:type="dxa"/>
            <w:vAlign w:val="top"/>
          </w:tcPr>
          <w:p w14:paraId="132D86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BA66E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members_.setRole(who, ROLE_ADMIN);</w:t>
            </w:r>
          </w:p>
          <w:p w14:paraId="348185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[设管理员] " &lt;&lt; who-&gt;nick() &lt;&lt; " 已成为["</w:t>
            </w:r>
          </w:p>
          <w:p w14:paraId="57AF4F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name_ &lt;&lt; "]管理员。\n";</w:t>
            </w:r>
          </w:p>
          <w:p w14:paraId="31B5CC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2315D7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33420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members_.setRole(who, ROLE_ADMIN)，打印成功，返回 true。</w:t>
            </w:r>
          </w:p>
        </w:tc>
      </w:tr>
    </w:tbl>
    <w:p w14:paraId="23B87970">
      <w:pPr>
        <w:spacing w:after="40"/>
      </w:pPr>
    </w:p>
    <w:p w14:paraId="601BDB3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撤销管理员</w:t>
      </w:r>
    </w:p>
    <w:p w14:paraId="421F60D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权限判断与设置管理员相同，角色改回 ROLE_MEMBER。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E2ED1C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A5B12D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696163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1216C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2DC3F0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CE39C7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110–117</w:t>
            </w:r>
          </w:p>
        </w:tc>
        <w:tc>
          <w:tcPr>
            <w:tcW w:w="5584" w:type="dxa"/>
            <w:vAlign w:val="top"/>
          </w:tcPr>
          <w:p w14:paraId="1D013A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FBDB9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Group::cancelAdmin(User* actor, User* who) {</w:t>
            </w:r>
          </w:p>
          <w:p w14:paraId="22E37C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(!canSetAdmin(actor, who)) {</w:t>
            </w:r>
          </w:p>
          <w:p w14:paraId="56D648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无权取消管理员。" &lt;&lt; kindName()</w:t>
            </w:r>
          </w:p>
          <w:p w14:paraId="0333E2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"规则：" &lt;&lt; manageMode() &lt;&lt; "\n";</w:t>
            </w:r>
          </w:p>
          <w:p w14:paraId="3D8519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3EC3AD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6010BC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64ECD3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canSetAdmin 为 false 时打印无权取消管理员，返回 false。</w:t>
            </w:r>
          </w:p>
        </w:tc>
      </w:tr>
      <w:tr w14:paraId="5A199D4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CE011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9CAB4C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5B5A59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05EE78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08EFF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118–121</w:t>
            </w:r>
          </w:p>
        </w:tc>
        <w:tc>
          <w:tcPr>
            <w:tcW w:w="5584" w:type="dxa"/>
            <w:vAlign w:val="top"/>
          </w:tcPr>
          <w:p w14:paraId="517C19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members_.setRole(who, ROLE_MEMBER);</w:t>
            </w:r>
          </w:p>
          <w:p w14:paraId="564458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[取消管理员] " &lt;&lt; who-&gt;nick() &lt;&lt; " 已变为普通成员。\n";</w:t>
            </w:r>
          </w:p>
          <w:p w14:paraId="583F46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239589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D5D8F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members_.setRole(who, ROLE_MEMBER)，打印已变为普通成员，返回 true。</w:t>
            </w:r>
          </w:p>
        </w:tc>
      </w:tr>
    </w:tbl>
    <w:p w14:paraId="49388C2B">
      <w:pPr>
        <w:spacing w:after="40"/>
      </w:pPr>
    </w:p>
    <w:p w14:paraId="4FC9379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退群</w:t>
      </w:r>
    </w:p>
    <w:p w14:paraId="7A897A9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群主不能直接退群，普通成员可以。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5EF35D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5524C2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EDFE3D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FC7CB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DB594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02BA5A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122–129</w:t>
            </w:r>
          </w:p>
        </w:tc>
        <w:tc>
          <w:tcPr>
            <w:tcW w:w="5584" w:type="dxa"/>
            <w:vAlign w:val="top"/>
          </w:tcPr>
          <w:p w14:paraId="1C1B94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786FA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群主不能直接退群：否则群会没有群主。先转让群主再退。</w:t>
            </w:r>
          </w:p>
          <w:p w14:paraId="17DED5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Group::quit(User* who) {</w:t>
            </w:r>
          </w:p>
          <w:p w14:paraId="32C130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(!who || !members_.isMember(who)) {</w:t>
            </w:r>
          </w:p>
          <w:p w14:paraId="06C0A9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非群成员不能退群。\n";</w:t>
            </w:r>
          </w:p>
          <w:p w14:paraId="19DD45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29775C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4AA38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{</w:t>
            </w:r>
          </w:p>
        </w:tc>
        <w:tc>
          <w:tcPr>
            <w:tcW w:w="3345" w:type="dxa"/>
            <w:vAlign w:val="top"/>
          </w:tcPr>
          <w:p w14:paraId="649D0F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注释说明群主退群会导致群没有群主；函数检查 who 非空且在群内，再检查 who == owner()，是群主就拒绝。</w:t>
            </w:r>
          </w:p>
        </w:tc>
      </w:tr>
      <w:tr w14:paraId="351CA5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EC7465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6B51F7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F6BBF7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379230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4DFBD1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130–137</w:t>
            </w:r>
          </w:p>
        </w:tc>
        <w:tc>
          <w:tcPr>
            <w:tcW w:w="5584" w:type="dxa"/>
            <w:vAlign w:val="top"/>
          </w:tcPr>
          <w:p w14:paraId="682581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群主不能直接退群（可先转让群主）。\n";</w:t>
            </w:r>
          </w:p>
          <w:p w14:paraId="4BD1FD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196D02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2A52B6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E9E3F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members_.remove(who);</w:t>
            </w:r>
          </w:p>
          <w:p w14:paraId="7A6B05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[退群] " &lt;&lt; who-&gt;nick() &lt;&lt; " 已退出[" &lt;&lt; name_ &lt;&lt; "]。\n";</w:t>
            </w:r>
          </w:p>
          <w:p w14:paraId="100E20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7280DCE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42FD9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普通成员从 members_ 移除，打印退群成功，返回 true。</w:t>
            </w:r>
          </w:p>
        </w:tc>
      </w:tr>
    </w:tbl>
    <w:p w14:paraId="6AEB6B62">
      <w:pPr>
        <w:spacing w:after="40"/>
      </w:pPr>
    </w:p>
    <w:p w14:paraId="77D15BED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展示群信息</w:t>
      </w:r>
    </w:p>
    <w:p w14:paraId="793EC9F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群头、群号、群名、服务、群主、人数、管理模式、成员列表。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213D1F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75C97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FB1E00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B5B0EE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9FC789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4CE247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138–149</w:t>
            </w:r>
          </w:p>
        </w:tc>
        <w:tc>
          <w:tcPr>
            <w:tcW w:w="5584" w:type="dxa"/>
            <w:vAlign w:val="top"/>
          </w:tcPr>
          <w:p w14:paraId="2684F8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0F627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Group::show() const {</w:t>
            </w:r>
          </w:p>
          <w:p w14:paraId="433BE9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 w14:paraId="16C2EF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------- " &lt;&lt; kindName() &lt;&lt; " " &lt;&lt; gno_ &lt;&lt; " -------\n";</w:t>
            </w:r>
          </w:p>
          <w:p w14:paraId="6F2069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群号：" &lt;&lt; gno_ &lt;&lt; "  群名：" &lt;&lt; name_</w:t>
            </w:r>
          </w:p>
          <w:p w14:paraId="22DCA0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 所属：" &lt;&lt; microName(svc_) &lt;&lt; "\n";</w:t>
            </w:r>
          </w:p>
          <w:p w14:paraId="07D9AF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群主：" &lt;&lt; (ow ? ow-&gt;nick() : string("(无)")) &lt;&lt; "\n";</w:t>
            </w:r>
          </w:p>
          <w:p w14:paraId="329D5C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群人数：" &lt;&lt; members_.count() &lt;&lt; "\n";</w:t>
            </w:r>
          </w:p>
          <w:p w14:paraId="0936DF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管理模式：" &lt;&lt; manageMode() &lt;&lt; "\n";</w:t>
            </w:r>
          </w:p>
          <w:p w14:paraId="4B629A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members_.list();</w:t>
            </w:r>
          </w:p>
          <w:p w14:paraId="20035D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---------------------------------\n";</w:t>
            </w:r>
          </w:p>
          <w:p w14:paraId="18B6D5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9FED6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show：先取群主指针，再依次输出分隔线、群号/群名/所属服务、群主、人数、管理模式，最后调用 members_.list() 列出成员。</w:t>
            </w:r>
          </w:p>
        </w:tc>
      </w:tr>
    </w:tbl>
    <w:p w14:paraId="7D2297ED">
      <w:pPr>
        <w:spacing w:after="40"/>
      </w:pPr>
    </w:p>
    <w:p w14:paraId="5606B9F4">
      <w:pPr>
        <w:pStyle w:val="3"/>
        <w:pageBreakBefore/>
        <w:pBdr>
          <w:bottom w:val="single" w:color="2E75B6" w:sz="8" w:space="4"/>
        </w:pBdr>
      </w:pPr>
      <w:bookmarkStart w:id="25" w:name="_Toc13712"/>
      <w:r>
        <w:rPr>
          <w:rFonts w:ascii="微软雅黑" w:hAnsi="微软雅黑" w:eastAsia="微软雅黑"/>
          <w:b/>
          <w:i w:val="0"/>
          <w:color w:val="17365D"/>
          <w:sz w:val="40"/>
        </w:rPr>
        <w:t>文件 25｜QQGroupWRH.h</w:t>
      </w:r>
      <w:bookmarkEnd w:id="25"/>
    </w:p>
    <w:p w14:paraId="6F865426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39 行 · 9 个注释段 · 头文件</w:t>
      </w:r>
    </w:p>
    <w:p w14:paraId="1C143A0E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群类：可申请、有管理员、可建临时讨论组。</w:t>
      </w:r>
    </w:p>
    <w:p w14:paraId="27D0485B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QQGroupWRH 继承 GroupWRH，把服务类型固定为 MQQ，并实现 QQ 群的四条规则：允许主动申请、支持临时讨论组、有管理员制度、群主可以设/撤管理员。踢人权限和建子群的具体逻辑在 .cpp 里。</w:t>
      </w:r>
    </w:p>
    <w:p w14:paraId="640C49B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0268105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 QQ 群类。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8D56E0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802AAC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88AC9A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86FE2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436F77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5F0ED3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2FD2D1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6C6D65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QQGroupWRH.h</w:t>
            </w:r>
          </w:p>
          <w:p w14:paraId="5D345F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QQ群类——可申请、有管理员、可建临时讨论组</w:t>
            </w:r>
          </w:p>
          <w:p w14:paraId="1F77F8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5ACB41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1BF0BC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36C33DF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2C676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BE8305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64129A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5664A4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1F02E9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3A9100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QGROUP_WRH_H</w:t>
            </w:r>
          </w:p>
          <w:p w14:paraId="68D99F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QGROUP_WRH_H</w:t>
            </w:r>
          </w:p>
          <w:p w14:paraId="0EE86C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43E4FE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guard：QGROUP_WRH_H。</w:t>
            </w:r>
          </w:p>
        </w:tc>
      </w:tr>
      <w:tr w14:paraId="38B484A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0C76A6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B6DBA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2EFAF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9166D6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DD4533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9–13</w:t>
            </w:r>
          </w:p>
        </w:tc>
        <w:tc>
          <w:tcPr>
            <w:tcW w:w="5584" w:type="dxa"/>
            <w:vAlign w:val="top"/>
          </w:tcPr>
          <w:p w14:paraId="787D12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4F89C9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C48E6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"GroupWRH.h"</w:t>
            </w:r>
          </w:p>
          <w:p w14:paraId="1A9E60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C3A43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</w:tc>
        <w:tc>
          <w:tcPr>
            <w:tcW w:w="3345" w:type="dxa"/>
            <w:vAlign w:val="top"/>
          </w:tcPr>
          <w:p w14:paraId="1AA833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GroupWRH.h。前向声明 UserWRH。</w:t>
            </w:r>
          </w:p>
        </w:tc>
      </w:tr>
      <w:tr w14:paraId="4C6A305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1CEB25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391420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4D8187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1E2A96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1CAF3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14–20</w:t>
            </w:r>
          </w:p>
        </w:tc>
        <w:tc>
          <w:tcPr>
            <w:tcW w:w="5584" w:type="dxa"/>
            <w:vAlign w:val="top"/>
          </w:tcPr>
          <w:p w14:paraId="54C83A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B4A9A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QQ群规则：</w:t>
            </w:r>
          </w:p>
          <w:p w14:paraId="3783FB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成员可以主动申请加入</w:t>
            </w:r>
          </w:p>
          <w:p w14:paraId="062596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有管理员制度，群主可以设/撤管理员</w:t>
            </w:r>
          </w:p>
          <w:p w14:paraId="19B35B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群主可以踢任何人（群主自己除外）；管理员只能踢普通成员</w:t>
            </w:r>
          </w:p>
          <w:p w14:paraId="758C76D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支持临时讨论组（子群）</w:t>
            </w:r>
          </w:p>
          <w:p w14:paraId="098BF9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QQGroupWRH : public GroupWRH {</w:t>
            </w:r>
          </w:p>
        </w:tc>
        <w:tc>
          <w:tcPr>
            <w:tcW w:w="3345" w:type="dxa"/>
            <w:vAlign w:val="top"/>
          </w:tcPr>
          <w:p w14:paraId="43A3DF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注释列出 QQ 群规则：可主动申请、有管理员、群主可踢任何人（自己除外）、管理员只能踢普通成员、支持临时讨论组。</w:t>
            </w:r>
          </w:p>
        </w:tc>
      </w:tr>
    </w:tbl>
    <w:p w14:paraId="7DB4558B">
      <w:pPr>
        <w:spacing w:after="40"/>
      </w:pPr>
    </w:p>
    <w:p w14:paraId="191F230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构造与规则覆写</w:t>
      </w:r>
    </w:p>
    <w:p w14:paraId="4E84BAA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MQQ。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B616E3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32DCD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DD9EC0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6F50A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00903E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D61C1B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21–23</w:t>
            </w:r>
          </w:p>
        </w:tc>
        <w:tc>
          <w:tcPr>
            <w:tcW w:w="5584" w:type="dxa"/>
            <w:vAlign w:val="top"/>
          </w:tcPr>
          <w:p w14:paraId="2EFE9A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405B60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QQGroupWRH(int gno, const std::string&amp; name, UserWRH* owner)</w:t>
            </w:r>
          </w:p>
          <w:p w14:paraId="34F5ED0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GroupWRH(gno, name, MQQ, owner) {}</w:t>
            </w:r>
          </w:p>
        </w:tc>
        <w:tc>
          <w:tcPr>
            <w:tcW w:w="3345" w:type="dxa"/>
            <w:vAlign w:val="top"/>
          </w:tcPr>
          <w:p w14:paraId="6C963C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构造函数把群号、群名、群主转交基类，同时传入 MQQ。</w:t>
            </w:r>
          </w:p>
        </w:tc>
      </w:tr>
      <w:tr w14:paraId="02D131F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A544A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F82B84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D26322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CA950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8D0592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24–28</w:t>
            </w:r>
          </w:p>
        </w:tc>
        <w:tc>
          <w:tcPr>
            <w:tcW w:w="5584" w:type="dxa"/>
            <w:vAlign w:val="top"/>
          </w:tcPr>
          <w:p w14:paraId="5EB2C8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35360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kindName()     const override { return "QQ群"; }</w:t>
            </w:r>
          </w:p>
          <w:p w14:paraId="1DD1BA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canApplyJoin()        const override { return true; }</w:t>
            </w:r>
          </w:p>
          <w:p w14:paraId="3DC25F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canCreateSub()        const override { return true; }</w:t>
            </w:r>
          </w:p>
          <w:p w14:paraId="7D0F84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hasAdminRole()        const override { return true; }</w:t>
            </w:r>
          </w:p>
        </w:tc>
        <w:tc>
          <w:tcPr>
            <w:tcW w:w="3345" w:type="dxa"/>
            <w:vAlign w:val="top"/>
          </w:tcPr>
          <w:p w14:paraId="34E8A7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kindName 返回“QQ群”；canApplyJoin/canCreateSub/hasAdminRole 全部返回 true。</w:t>
            </w:r>
          </w:p>
        </w:tc>
      </w:tr>
    </w:tbl>
    <w:p w14:paraId="475629B2">
      <w:pPr>
        <w:spacing w:after="40"/>
      </w:pPr>
    </w:p>
    <w:p w14:paraId="7F09BAB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权限与子群接口</w:t>
      </w:r>
    </w:p>
    <w:p w14:paraId="278F179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声明需要 .cpp 实现的函数。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34CE5C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E0717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D5D63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C65DD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6BE662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C5F777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29–32</w:t>
            </w:r>
          </w:p>
        </w:tc>
        <w:tc>
          <w:tcPr>
            <w:tcW w:w="5584" w:type="dxa"/>
            <w:vAlign w:val="top"/>
          </w:tcPr>
          <w:p w14:paraId="279F9A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90226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canKick(const UserWRH* actor, const UserWRH* who) const override;</w:t>
            </w:r>
          </w:p>
          <w:p w14:paraId="12453F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canSetAdmin(const UserWRH* actor, const UserWRH* who) const override;</w:t>
            </w:r>
          </w:p>
          <w:p w14:paraId="40250F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manageMode() const override;</w:t>
            </w:r>
          </w:p>
        </w:tc>
        <w:tc>
          <w:tcPr>
            <w:tcW w:w="3345" w:type="dxa"/>
            <w:vAlign w:val="top"/>
          </w:tcPr>
          <w:p w14:paraId="55F274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canKick/canSetAdmin/manageMode。</w:t>
            </w:r>
          </w:p>
        </w:tc>
      </w:tr>
      <w:tr w14:paraId="19BF1BF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4B641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1A05E4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F75C2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B62290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213907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33–36</w:t>
            </w:r>
          </w:p>
        </w:tc>
        <w:tc>
          <w:tcPr>
            <w:tcW w:w="5584" w:type="dxa"/>
            <w:vAlign w:val="top"/>
          </w:tcPr>
          <w:p w14:paraId="7EC2F1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2013C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createSubGroup(int subNo, const std::string&amp; subName,</w:t>
            </w:r>
          </w:p>
          <w:p w14:paraId="191658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const std::vector&lt;UserWRH*&gt;&amp; picks) const override;</w:t>
            </w:r>
          </w:p>
          <w:p w14:paraId="19B6EA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modeTwin() const override;   // 切到微信群规则</w:t>
            </w:r>
          </w:p>
        </w:tc>
        <w:tc>
          <w:tcPr>
            <w:tcW w:w="3345" w:type="dxa"/>
            <w:vAlign w:val="top"/>
          </w:tcPr>
          <w:p w14:paraId="4F42F3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createSubGroup 和 modeTwin；modeTwin 用来切换到微信群规则。</w:t>
            </w:r>
          </w:p>
        </w:tc>
      </w:tr>
      <w:tr w14:paraId="427D5E7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749D6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A64D30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A15DCD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68843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D5171D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37–39</w:t>
            </w:r>
          </w:p>
        </w:tc>
        <w:tc>
          <w:tcPr>
            <w:tcW w:w="5584" w:type="dxa"/>
            <w:vAlign w:val="top"/>
          </w:tcPr>
          <w:p w14:paraId="0837A1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4F8AE5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9162A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6D4120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3F7B1713">
      <w:pPr>
        <w:spacing w:after="40"/>
      </w:pPr>
    </w:p>
    <w:p w14:paraId="1C4163DA">
      <w:pPr>
        <w:pStyle w:val="3"/>
        <w:pageBreakBefore/>
        <w:pBdr>
          <w:bottom w:val="single" w:color="2E75B6" w:sz="8" w:space="4"/>
        </w:pBdr>
      </w:pPr>
      <w:bookmarkStart w:id="26" w:name="_Toc27462"/>
      <w:r>
        <w:rPr>
          <w:rFonts w:ascii="微软雅黑" w:hAnsi="微软雅黑" w:eastAsia="微软雅黑"/>
          <w:b/>
          <w:i w:val="0"/>
          <w:color w:val="17365D"/>
          <w:sz w:val="40"/>
        </w:rPr>
        <w:t>文件 26｜QQGroupWRH.cpp</w:t>
      </w:r>
      <w:bookmarkEnd w:id="26"/>
    </w:p>
    <w:p w14:paraId="0CDF199F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73 行 · 14 个注释段 · 实现文件</w:t>
      </w:r>
    </w:p>
    <w:p w14:paraId="2071822A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QQ 群实现：管理员制度、踢人权限、临时讨论组、模式切换。</w:t>
      </w:r>
    </w:p>
    <w:p w14:paraId="1F8438E2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canKick 的规则是：群主可以踢群主以外的任何人；管理员只能踢普通成员；群主自己不可被踢。canSetAdmin 只有群主能操作，目标必须是群内成员且不是群主。createSubGroup 从原群成员里挑人，群主仍是原群主；modeTwin 把成员原样搬到一个新的微信群对象里，用来演示规则切换不伤数据。</w:t>
      </w:r>
    </w:p>
    <w:p w14:paraId="6798DEE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1541D0B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 QQ 群头、短别名、UserWRH、WeChatGroup 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DF27F0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E89876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3A87B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F5ABB6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6E23DE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474DA1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55BA38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794446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QQGroupWRH.cpp</w:t>
            </w:r>
          </w:p>
          <w:p w14:paraId="677640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QQ群实现——管理员制度、踢人权限、临时讨论组、模式切换</w:t>
            </w:r>
          </w:p>
          <w:p w14:paraId="2A6AEF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5647F9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770890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5D5174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8FF328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4F151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D54C58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513756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9AEE42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6–12</w:t>
            </w:r>
          </w:p>
        </w:tc>
        <w:tc>
          <w:tcPr>
            <w:tcW w:w="5584" w:type="dxa"/>
            <w:vAlign w:val="top"/>
          </w:tcPr>
          <w:p w14:paraId="1394DC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"QQGroupWRH.h"</w:t>
            </w:r>
          </w:p>
          <w:p w14:paraId="5E19F8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430243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6D9197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"WeChatGroupWRH.h"</w:t>
            </w:r>
          </w:p>
          <w:p w14:paraId="10D2D2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7022C4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35FDE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160933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QQGroupWRH.h、ShortTypes.h、UserWRH.h、WeChatGroupWRH.h。使用 std 命名空间。</w:t>
            </w:r>
          </w:p>
        </w:tc>
      </w:tr>
    </w:tbl>
    <w:p w14:paraId="44D7D304">
      <w:pPr>
        <w:spacing w:after="40"/>
      </w:pPr>
    </w:p>
    <w:p w14:paraId="2E574B0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踢人权限 canKick</w:t>
      </w:r>
    </w:p>
    <w:p w14:paraId="64B49F7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群主全权，管理员只能踢普通成员。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CD66EA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9E1F5B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109C6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0900FC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F8AA4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154897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13–15</w:t>
            </w:r>
          </w:p>
        </w:tc>
        <w:tc>
          <w:tcPr>
            <w:tcW w:w="5584" w:type="dxa"/>
            <w:vAlign w:val="top"/>
          </w:tcPr>
          <w:p w14:paraId="4B6320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78766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踢人规则：群主可踢群主以外的任何人；管理员只能踢普通成员</w:t>
            </w:r>
          </w:p>
          <w:p w14:paraId="0F8259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QQGroup::canKick(const User* actor, const User* who) const {</w:t>
            </w:r>
          </w:p>
        </w:tc>
        <w:tc>
          <w:tcPr>
            <w:tcW w:w="3345" w:type="dxa"/>
            <w:vAlign w:val="top"/>
          </w:tcPr>
          <w:p w14:paraId="7932E8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注释说明规则；函数签名接收操作者和被踢者。</w:t>
            </w:r>
          </w:p>
        </w:tc>
      </w:tr>
      <w:tr w14:paraId="3C9BFF0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91AE86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9DB8B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9119D9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37093D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E2988A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16–18</w:t>
            </w:r>
          </w:p>
        </w:tc>
        <w:tc>
          <w:tcPr>
            <w:tcW w:w="5584" w:type="dxa"/>
            <w:vAlign w:val="top"/>
          </w:tcPr>
          <w:p w14:paraId="0DE1F9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 || actor == who) return false;</w:t>
            </w:r>
          </w:p>
          <w:p w14:paraId="707E98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return false;   // 群主不可被踢</w:t>
            </w:r>
          </w:p>
          <w:p w14:paraId="237092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5F67B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actor/who 为空或相同返回 false；被踢者是群主也返回 false。</w:t>
            </w:r>
          </w:p>
        </w:tc>
      </w:tr>
      <w:tr w14:paraId="658E137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2CFDD9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DC095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C81C21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31E426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8FAAC2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19–27</w:t>
            </w:r>
          </w:p>
        </w:tc>
        <w:tc>
          <w:tcPr>
            <w:tcW w:w="5584" w:type="dxa"/>
            <w:vAlign w:val="top"/>
          </w:tcPr>
          <w:p w14:paraId="0FADBB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GroupMember* a = members().find(const_cast&lt;User*&gt;(actor));</w:t>
            </w:r>
          </w:p>
          <w:p w14:paraId="6A807A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GroupMember* w = members().find(const_cast&lt;User*&gt;(who));</w:t>
            </w:r>
          </w:p>
          <w:p w14:paraId="5EAF9E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 || !w) return false;</w:t>
            </w:r>
          </w:p>
          <w:p w14:paraId="697303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C9E14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(a-&gt;isOwner()) return true;                       // 群主：谁都行</w:t>
            </w:r>
          </w:p>
          <w:p w14:paraId="68BF10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(a-&gt;isAdmin() &amp;&amp; !w-&gt;isOwner() &amp;&amp; !w-&gt;isAdmin())</w:t>
            </w:r>
          </w:p>
          <w:p w14:paraId="05F8C8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true;                                     // 管理员：只能踢普通成员</w:t>
            </w:r>
          </w:p>
          <w:p w14:paraId="10DB59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272002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8538C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用 members().find 找到操作者和被踢者的成员记录；找不到返回 false；操作者是群主返回 true；操作者是管理员且被踢者既不是群主也不是管理员时返回 true；其余返回 false。</w:t>
            </w:r>
          </w:p>
        </w:tc>
      </w:tr>
    </w:tbl>
    <w:p w14:paraId="110B3692">
      <w:pPr>
        <w:spacing w:after="40"/>
      </w:pPr>
    </w:p>
    <w:p w14:paraId="675780D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设置管理员权限 canSetAdmin</w:t>
      </w:r>
    </w:p>
    <w:p w14:paraId="0198574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只有群主能设/撤管理员。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5884D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5507D4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16CC59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A6549B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383B56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42844A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28–30</w:t>
            </w:r>
          </w:p>
        </w:tc>
        <w:tc>
          <w:tcPr>
            <w:tcW w:w="5584" w:type="dxa"/>
            <w:vAlign w:val="top"/>
          </w:tcPr>
          <w:p w14:paraId="4DE5FA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15FF6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设/撤管理员：只有群主能操作，目标必须是群内成员且不是群主</w:t>
            </w:r>
          </w:p>
          <w:p w14:paraId="7852CE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QQGroup::canSetAdmin(const User* actor, const User* who) const {</w:t>
            </w:r>
          </w:p>
        </w:tc>
        <w:tc>
          <w:tcPr>
            <w:tcW w:w="3345" w:type="dxa"/>
            <w:vAlign w:val="top"/>
          </w:tcPr>
          <w:p w14:paraId="075831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注释说明规则；函数开始判断 actor/who 非空且 actor 必须是群主，否则 false。</w:t>
            </w:r>
          </w:p>
        </w:tc>
      </w:tr>
      <w:tr w14:paraId="598FB1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6A3EC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D532CB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120FBE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9498E6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62DF98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31–35</w:t>
            </w:r>
          </w:p>
        </w:tc>
        <w:tc>
          <w:tcPr>
            <w:tcW w:w="5584" w:type="dxa"/>
            <w:vAlign w:val="top"/>
          </w:tcPr>
          <w:p w14:paraId="596A3D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 || actor != owner()) return false;</w:t>
            </w:r>
          </w:p>
          <w:p w14:paraId="531A22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return false;</w:t>
            </w:r>
          </w:p>
          <w:p w14:paraId="4F6EA3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GroupMember* w = members().find(const_cast&lt;User*&gt;(who));</w:t>
            </w:r>
          </w:p>
          <w:p w14:paraId="7A0EB1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w &amp;&amp; !w-&gt;isOwner();</w:t>
            </w:r>
          </w:p>
          <w:p w14:paraId="7B4983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5C309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目标是群主返回 false；在成员容器里找目标，找到且不是群主才返回 true。</w:t>
            </w:r>
          </w:p>
        </w:tc>
      </w:tr>
    </w:tbl>
    <w:p w14:paraId="197E41C6">
      <w:pPr>
        <w:spacing w:after="40"/>
      </w:pPr>
    </w:p>
    <w:p w14:paraId="49DF54E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管理模式说明</w:t>
      </w:r>
    </w:p>
    <w:p w14:paraId="60E3727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返回一段给界面展示的规则文字。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56504E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1A1FB3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755842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CE56F5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E589FA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35B2E5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36–40</w:t>
            </w:r>
          </w:p>
        </w:tc>
        <w:tc>
          <w:tcPr>
            <w:tcW w:w="5584" w:type="dxa"/>
            <w:vAlign w:val="top"/>
          </w:tcPr>
          <w:p w14:paraId="0E9793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493B1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QQGroup::manageMode() const {</w:t>
            </w:r>
          </w:p>
          <w:p w14:paraId="2E199C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"群主为核心的管理员制度：群主/管理员共同管理；成员可主动申请加入；"</w:t>
            </w:r>
          </w:p>
          <w:p w14:paraId="08B05B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"群主可设/撤管理员；支持临时讨论组";</w:t>
            </w:r>
          </w:p>
          <w:p w14:paraId="5B827C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8FAB4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manageMode 返回 QQ 群规则：群主/管理员共同管理、成员可申请、群主可设/撤管理员、支持临时讨论组。</w:t>
            </w:r>
          </w:p>
        </w:tc>
      </w:tr>
    </w:tbl>
    <w:p w14:paraId="5E9653DB">
      <w:pPr>
        <w:spacing w:after="40"/>
      </w:pPr>
    </w:p>
    <w:p w14:paraId="776C143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创建临时讨论组</w:t>
      </w:r>
    </w:p>
    <w:p w14:paraId="766ED0B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子群是真实 QQ 群，成员必须已开通 QQ。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5D5913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32DA31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C424CD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E36168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FC1900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8D383B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41–44</w:t>
            </w:r>
          </w:p>
        </w:tc>
        <w:tc>
          <w:tcPr>
            <w:tcW w:w="5584" w:type="dxa"/>
            <w:vAlign w:val="top"/>
          </w:tcPr>
          <w:p w14:paraId="2EDB3E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857CC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建临时讨论组：从原群成员里挑人，群主仍是原群主。</w:t>
            </w:r>
          </w:p>
          <w:p w14:paraId="68B10B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子群是真实的QQ群，所以被挑的人必须开通了QQ。</w:t>
            </w:r>
          </w:p>
          <w:p w14:paraId="28649B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Group* QQGroup::createSubGroup(int subNo, const string&amp; subName,</w:t>
            </w:r>
          </w:p>
        </w:tc>
        <w:tc>
          <w:tcPr>
            <w:tcW w:w="3345" w:type="dxa"/>
            <w:vAlign w:val="top"/>
          </w:tcPr>
          <w:p w14:paraId="5F6E05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注释说明子群规则；函数签名接收子群号、名称、成员列表。</w:t>
            </w:r>
          </w:p>
        </w:tc>
      </w:tr>
      <w:tr w14:paraId="5CDF283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96128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7F4754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BB7DAE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C776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3400D9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45–49</w:t>
            </w:r>
          </w:p>
        </w:tc>
        <w:tc>
          <w:tcPr>
            <w:tcW w:w="5584" w:type="dxa"/>
            <w:vAlign w:val="top"/>
          </w:tcPr>
          <w:p w14:paraId="6EF9E9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const vector&lt;User*&gt;&amp; picks) const {</w:t>
            </w:r>
          </w:p>
          <w:p w14:paraId="14822B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 w14:paraId="46EAFA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(!ow) return nullptr;</w:t>
            </w:r>
          </w:p>
          <w:p w14:paraId="35991F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4F92A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sub = new QQGroup(subNo, subName, ow);</w:t>
            </w:r>
          </w:p>
        </w:tc>
        <w:tc>
          <w:tcPr>
            <w:tcW w:w="3345" w:type="dxa"/>
            <w:vAlign w:val="top"/>
          </w:tcPr>
          <w:p w14:paraId="69E085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取原群群主；没有群主返回 nullptr；new 一个同群主的新 QQGroup；遍历 picks。</w:t>
            </w:r>
          </w:p>
        </w:tc>
      </w:tr>
      <w:tr w14:paraId="4384745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FE7DC6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1E7384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36EE90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53A7C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44136B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50–55</w:t>
            </w:r>
          </w:p>
        </w:tc>
        <w:tc>
          <w:tcPr>
            <w:tcW w:w="5584" w:type="dxa"/>
            <w:vAlign w:val="top"/>
          </w:tcPr>
          <w:p w14:paraId="2BB7DB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picks.size(); ++i) {</w:t>
            </w:r>
          </w:p>
          <w:p w14:paraId="5E54CD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p = picks[i];</w:t>
            </w:r>
          </w:p>
          <w:p w14:paraId="00020C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 || p == ow || !p-&gt;account(MQQ)) continue;</w:t>
            </w:r>
          </w:p>
          <w:p w14:paraId="53D8ED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sub-&gt;members().add(p, ROLE_MEMBER);</w:t>
            </w:r>
          </w:p>
          <w:p w14:paraId="33BA14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A747B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sub;</w:t>
            </w:r>
          </w:p>
        </w:tc>
        <w:tc>
          <w:tcPr>
            <w:tcW w:w="3345" w:type="dxa"/>
            <w:vAlign w:val="top"/>
          </w:tcPr>
          <w:p w14:paraId="2E8D07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空指针、群主本人、没开通 QQ 的人跳过；其余成员以 ROLE_MEMBER 加入子群；最后返回子群。</w:t>
            </w:r>
          </w:p>
        </w:tc>
      </w:tr>
    </w:tbl>
    <w:p w14:paraId="769D0996">
      <w:pPr>
        <w:spacing w:after="40"/>
      </w:pPr>
    </w:p>
    <w:p w14:paraId="53F82F9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模式切换 modeTwin</w:t>
      </w:r>
    </w:p>
    <w:p w14:paraId="05696BBA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生成同号同名、规则为微信的镜像群。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3AED9B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B4B78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0760C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58817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BC5A05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94732B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56–61</w:t>
            </w:r>
          </w:p>
        </w:tc>
        <w:tc>
          <w:tcPr>
            <w:tcW w:w="5584" w:type="dxa"/>
            <w:vAlign w:val="top"/>
          </w:tcPr>
          <w:p w14:paraId="731128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  <w:p w14:paraId="74096FE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BAD81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动态切换管理模式：新建一个同号同名、规则为微信的群。</w:t>
            </w:r>
          </w:p>
          <w:p w14:paraId="2C49CC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成员原样搬过去（只演示规则变化，不再按微信服务校验），</w:t>
            </w:r>
          </w:p>
          <w:p w14:paraId="4D2127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所以成员数不变，体现“切换不伤成员数据”。</w:t>
            </w:r>
          </w:p>
          <w:p w14:paraId="2A29E7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Group* QQGroup::modeTwin() const {</w:t>
            </w:r>
          </w:p>
        </w:tc>
        <w:tc>
          <w:tcPr>
            <w:tcW w:w="3345" w:type="dxa"/>
            <w:vAlign w:val="top"/>
          </w:tcPr>
          <w:p w14:paraId="6C2C63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注释说明切换方式；函数开始取原群群主，没有群主返回 nullptr。</w:t>
            </w:r>
          </w:p>
        </w:tc>
      </w:tr>
      <w:tr w14:paraId="31E3B66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0F11E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3205E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EDE6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AA9763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6A302E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62–66</w:t>
            </w:r>
          </w:p>
        </w:tc>
        <w:tc>
          <w:tcPr>
            <w:tcW w:w="5584" w:type="dxa"/>
            <w:vAlign w:val="top"/>
          </w:tcPr>
          <w:p w14:paraId="4D250D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 w14:paraId="1DC22B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(!ow) return nullptr;</w:t>
            </w:r>
          </w:p>
          <w:p w14:paraId="602285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41101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ng = new WeChatGroup(gno_, name_, ow);</w:t>
            </w:r>
          </w:p>
          <w:p w14:paraId="19AB91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vector&lt;GroupMember&gt;&amp; v = members().all();</w:t>
            </w:r>
          </w:p>
        </w:tc>
        <w:tc>
          <w:tcPr>
            <w:tcW w:w="3345" w:type="dxa"/>
            <w:vAlign w:val="top"/>
          </w:tcPr>
          <w:p w14:paraId="1F485F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new 一个同群号、同名、同群主的 WeChatGroup；取出原群成员列表。</w:t>
            </w:r>
          </w:p>
        </w:tc>
      </w:tr>
      <w:tr w14:paraId="4B3CEB0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BF1075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BED268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6009C7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CA8BA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31603B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67–73</w:t>
            </w:r>
          </w:p>
        </w:tc>
        <w:tc>
          <w:tcPr>
            <w:tcW w:w="5584" w:type="dxa"/>
            <w:vAlign w:val="top"/>
          </w:tcPr>
          <w:p w14:paraId="4701A8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v.size(); ++i) {</w:t>
            </w:r>
          </w:p>
          <w:p w14:paraId="019EDE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v[i].user();</w:t>
            </w:r>
          </w:p>
          <w:p w14:paraId="191222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 &amp;&amp; u != ow)</w:t>
            </w:r>
          </w:p>
          <w:p w14:paraId="4E7EC6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ng-&gt;members().add(u, ROLE_MEMBER);   // 原管理员在微信群降为普通成员</w:t>
            </w:r>
          </w:p>
          <w:p w14:paraId="0BD359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A539E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ng;</w:t>
            </w:r>
          </w:p>
          <w:p w14:paraId="436EE8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9505F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遍历原成员；跳过空指针和群主本人；其余成员以 ROLE_MEMBER 加入新群（原管理员在微信群降为普通成员）；最后返回镜像群。</w:t>
            </w:r>
          </w:p>
        </w:tc>
      </w:tr>
    </w:tbl>
    <w:p w14:paraId="259E6E3D">
      <w:pPr>
        <w:spacing w:after="40"/>
      </w:pPr>
    </w:p>
    <w:p w14:paraId="556FE95B">
      <w:pPr>
        <w:pStyle w:val="3"/>
        <w:pageBreakBefore/>
        <w:pBdr>
          <w:bottom w:val="single" w:color="2E75B6" w:sz="8" w:space="4"/>
        </w:pBdr>
      </w:pPr>
      <w:bookmarkStart w:id="27" w:name="_Toc19071"/>
      <w:r>
        <w:rPr>
          <w:rFonts w:ascii="微软雅黑" w:hAnsi="微软雅黑" w:eastAsia="微软雅黑"/>
          <w:b/>
          <w:i w:val="0"/>
          <w:color w:val="17365D"/>
          <w:sz w:val="40"/>
        </w:rPr>
        <w:t>文件 27｜WeChatGroupWRH.h</w:t>
      </w:r>
      <w:bookmarkEnd w:id="27"/>
    </w:p>
    <w:p w14:paraId="68ABEBDF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39 行 · 9 个注释段 · 头文件</w:t>
      </w:r>
    </w:p>
    <w:p w14:paraId="06E46772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微信群类：只能被邀请、仅群主特权、无临时讨论组。</w:t>
      </w:r>
    </w:p>
    <w:p w14:paraId="4523C713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WeChatGroupWRH 同样继承 GroupWRH，把服务类型固定为 MWX。它的规则与 QQ 群相反：不能主动申请、没有管理员、只有群主能踢人、不支持临时讨论组。这些差异全部通过覆写基类的纯虚函数表达。</w:t>
      </w:r>
    </w:p>
    <w:p w14:paraId="716A60C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075F8F6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声明微信群类。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7715C6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25F41D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CB8C40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9623B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AD5DA6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CE7234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0F1A73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07C2EB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WeChatGroupWRH.h</w:t>
            </w:r>
          </w:p>
          <w:p w14:paraId="12FC5C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微信群类——只能被邀请、仅群主特权、无临时讨论组</w:t>
            </w:r>
          </w:p>
          <w:p w14:paraId="76A6D3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611224D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359FD4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40A8806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09F8F3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90963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E44F08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AF400D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CFED13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3BA67F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WGROUP_WRH_H</w:t>
            </w:r>
          </w:p>
          <w:p w14:paraId="1FBB36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WGROUP_WRH_H</w:t>
            </w:r>
          </w:p>
          <w:p w14:paraId="603463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FB168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guard：WGROUP_WRH_H。</w:t>
            </w:r>
          </w:p>
        </w:tc>
      </w:tr>
      <w:tr w14:paraId="1011EB3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C7AD6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D79A69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162F3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9D58B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DF5F6C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9–13</w:t>
            </w:r>
          </w:p>
        </w:tc>
        <w:tc>
          <w:tcPr>
            <w:tcW w:w="5584" w:type="dxa"/>
            <w:vAlign w:val="top"/>
          </w:tcPr>
          <w:p w14:paraId="3B8319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0377A8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FA2DB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"GroupWRH.h"</w:t>
            </w:r>
          </w:p>
          <w:p w14:paraId="161528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3A976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</w:tc>
        <w:tc>
          <w:tcPr>
            <w:tcW w:w="3345" w:type="dxa"/>
            <w:vAlign w:val="top"/>
          </w:tcPr>
          <w:p w14:paraId="441323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GroupWRH.h。前向声明 UserWRH。</w:t>
            </w:r>
          </w:p>
        </w:tc>
      </w:tr>
      <w:tr w14:paraId="58CBDB9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D812C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DBE28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C3A28E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7169EF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8CFC65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14–20</w:t>
            </w:r>
          </w:p>
        </w:tc>
        <w:tc>
          <w:tcPr>
            <w:tcW w:w="5584" w:type="dxa"/>
            <w:vAlign w:val="top"/>
          </w:tcPr>
          <w:p w14:paraId="761712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1B89C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微信群规则：</w:t>
            </w:r>
          </w:p>
          <w:p w14:paraId="3C30C7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不能主动申请，只能由群成员邀请/推荐</w:t>
            </w:r>
          </w:p>
          <w:p w14:paraId="1B88F0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没有管理员，只有群主是特权账号</w:t>
            </w:r>
          </w:p>
          <w:p w14:paraId="6CB469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只有群主能踢人</w:t>
            </w:r>
          </w:p>
          <w:p w14:paraId="2638D5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不支持临时讨论组</w:t>
            </w:r>
          </w:p>
          <w:p w14:paraId="6AD446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WeChatGroupWRH : public GroupWRH {</w:t>
            </w:r>
          </w:p>
        </w:tc>
        <w:tc>
          <w:tcPr>
            <w:tcW w:w="3345" w:type="dxa"/>
            <w:vAlign w:val="top"/>
          </w:tcPr>
          <w:p w14:paraId="3E68E6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注释列出微信群规则：不能主动申请、只能邀请/推荐、没有管理员、只有群主能踢人、不支持临时讨论组。</w:t>
            </w:r>
          </w:p>
        </w:tc>
      </w:tr>
    </w:tbl>
    <w:p w14:paraId="0C2F0A70">
      <w:pPr>
        <w:spacing w:after="40"/>
      </w:pPr>
    </w:p>
    <w:p w14:paraId="091DE87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构造与规则覆写</w:t>
      </w:r>
    </w:p>
    <w:p w14:paraId="465BF85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服务类型固定为 MWX。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1A0998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E23DF7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31967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2FCE2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DE428C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71E3E6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21–23</w:t>
            </w:r>
          </w:p>
        </w:tc>
        <w:tc>
          <w:tcPr>
            <w:tcW w:w="5584" w:type="dxa"/>
            <w:vAlign w:val="top"/>
          </w:tcPr>
          <w:p w14:paraId="25D117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  <w:p w14:paraId="59977A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WeChatGroupWRH(int gno, const std::string&amp; name, UserWRH* owner)</w:t>
            </w:r>
          </w:p>
          <w:p w14:paraId="4D527A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: GroupWRH(gno, name, MWX, owner) {}</w:t>
            </w:r>
          </w:p>
        </w:tc>
        <w:tc>
          <w:tcPr>
            <w:tcW w:w="3345" w:type="dxa"/>
            <w:vAlign w:val="top"/>
          </w:tcPr>
          <w:p w14:paraId="29A063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构造函数把群号、群名、群主转交基类，同时传入 MWX。</w:t>
            </w:r>
          </w:p>
        </w:tc>
      </w:tr>
      <w:tr w14:paraId="3E331FC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22285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60FD3D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DEF026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F540D4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4C589E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24–28</w:t>
            </w:r>
          </w:p>
        </w:tc>
        <w:tc>
          <w:tcPr>
            <w:tcW w:w="5584" w:type="dxa"/>
            <w:vAlign w:val="top"/>
          </w:tcPr>
          <w:p w14:paraId="612083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C07CE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char* kindName()     const override { return "微信群"; }</w:t>
            </w:r>
          </w:p>
          <w:p w14:paraId="1FA2DD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canApplyJoin()        const override { return false; }</w:t>
            </w:r>
          </w:p>
          <w:p w14:paraId="627094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canCreateSub()        const override { return false; }</w:t>
            </w:r>
          </w:p>
          <w:p w14:paraId="7A3634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hasAdminRole()        const override { return false; }</w:t>
            </w:r>
          </w:p>
        </w:tc>
        <w:tc>
          <w:tcPr>
            <w:tcW w:w="3345" w:type="dxa"/>
            <w:vAlign w:val="top"/>
          </w:tcPr>
          <w:p w14:paraId="204BC1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覆写 kindName 返回“微信群”；canApplyJoin/canCreateSub/hasAdminRole 全部返回 false。</w:t>
            </w:r>
          </w:p>
        </w:tc>
      </w:tr>
    </w:tbl>
    <w:p w14:paraId="3F3E5269">
      <w:pPr>
        <w:spacing w:after="40"/>
      </w:pPr>
    </w:p>
    <w:p w14:paraId="6BB310CF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权限与子群接口</w:t>
      </w:r>
    </w:p>
    <w:p w14:paraId="170DC5A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声明需要 .cpp 实现的函数。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8E54A7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B17CDE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9CDFBD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68754E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E9D3CD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CCC2E7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29–32</w:t>
            </w:r>
          </w:p>
        </w:tc>
        <w:tc>
          <w:tcPr>
            <w:tcW w:w="5584" w:type="dxa"/>
            <w:vAlign w:val="top"/>
          </w:tcPr>
          <w:p w14:paraId="17DFB3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EA287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canKick(const UserWRH* actor, const UserWRH* who) const override;</w:t>
            </w:r>
          </w:p>
          <w:p w14:paraId="6FAED6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canSetAdmin(const UserWRH* actor, const UserWRH* who) const override;</w:t>
            </w:r>
          </w:p>
          <w:p w14:paraId="7DE59D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manageMode() const override;</w:t>
            </w:r>
          </w:p>
        </w:tc>
        <w:tc>
          <w:tcPr>
            <w:tcW w:w="3345" w:type="dxa"/>
            <w:vAlign w:val="top"/>
          </w:tcPr>
          <w:p w14:paraId="1A0872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canKick/canSetAdmin/manageMode。</w:t>
            </w:r>
          </w:p>
        </w:tc>
      </w:tr>
      <w:tr w14:paraId="17348D5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68FE4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CC334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0C7DD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5FC14D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1FE056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33–36</w:t>
            </w:r>
          </w:p>
        </w:tc>
        <w:tc>
          <w:tcPr>
            <w:tcW w:w="5584" w:type="dxa"/>
            <w:vAlign w:val="top"/>
          </w:tcPr>
          <w:p w14:paraId="5C2EE0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2C0AF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createSubGroup(int subNo, const std::string&amp; subName,</w:t>
            </w:r>
          </w:p>
          <w:p w14:paraId="39FD20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const std::vector&lt;UserWRH*&gt;&amp; picks) const override;</w:t>
            </w:r>
          </w:p>
          <w:p w14:paraId="1D82A2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modeTwin() const override;   // 切到QQ群规则</w:t>
            </w:r>
          </w:p>
        </w:tc>
        <w:tc>
          <w:tcPr>
            <w:tcW w:w="3345" w:type="dxa"/>
            <w:vAlign w:val="top"/>
          </w:tcPr>
          <w:p w14:paraId="02969C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声明 createSubGroup 和 modeTwin；modeTwin 用来切换到 QQ 群规则。</w:t>
            </w:r>
          </w:p>
        </w:tc>
      </w:tr>
      <w:tr w14:paraId="172EEA7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2D83D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EFDEE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3A073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46E105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760DF9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37–39</w:t>
            </w:r>
          </w:p>
        </w:tc>
        <w:tc>
          <w:tcPr>
            <w:tcW w:w="5584" w:type="dxa"/>
            <w:vAlign w:val="top"/>
          </w:tcPr>
          <w:p w14:paraId="5D370E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53F4CF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A3701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3C796F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空行后结束 include guard。</w:t>
            </w:r>
          </w:p>
        </w:tc>
      </w:tr>
    </w:tbl>
    <w:p w14:paraId="45D5F689">
      <w:pPr>
        <w:spacing w:after="40"/>
      </w:pPr>
    </w:p>
    <w:p w14:paraId="71232BDE">
      <w:pPr>
        <w:pStyle w:val="3"/>
        <w:pageBreakBefore/>
        <w:pBdr>
          <w:bottom w:val="single" w:color="2E75B6" w:sz="8" w:space="4"/>
        </w:pBdr>
      </w:pPr>
      <w:bookmarkStart w:id="28" w:name="_Toc4404"/>
      <w:r>
        <w:rPr>
          <w:rFonts w:ascii="微软雅黑" w:hAnsi="微软雅黑" w:eastAsia="微软雅黑"/>
          <w:b/>
          <w:i w:val="0"/>
          <w:color w:val="17365D"/>
          <w:sz w:val="40"/>
        </w:rPr>
        <w:t>文件 28｜WeChatGroupWRH.cpp</w:t>
      </w:r>
      <w:bookmarkEnd w:id="28"/>
    </w:p>
    <w:p w14:paraId="6A3A2557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58 行 · 8 个注释段 · 实现文件</w:t>
      </w:r>
    </w:p>
    <w:p w14:paraId="7A104C27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微信群实现：仅群主特权、无管理员、无子群、模式切换。</w:t>
      </w:r>
    </w:p>
    <w:p w14:paraId="473473FB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微信群只有群主能踢人，canKick 会检查操作者就是群主、被踢者在群内且不是自己。canSetAdmin 直接返回 false，所以基类的设/撤管理员流程永远走不通。createSubGroup 只打印提示并返回 nullptr；modeTwin 则生成同号同名、规则为 QQ 群的镜像群。</w:t>
      </w:r>
    </w:p>
    <w:p w14:paraId="11646CB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7B40C866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引入微信群头、短别名、UserWRH、QQGroup 和 bits/stdc++.h。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4CCBB7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97E76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1D612B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94D22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591505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0CDB4F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317521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27E851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WeChatGroupWRH.cpp</w:t>
            </w:r>
          </w:p>
          <w:p w14:paraId="3E37D0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微信群实现——仅群主特权、无管理员、无子群、模式切换</w:t>
            </w:r>
          </w:p>
          <w:p w14:paraId="102445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28BA41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05C3F2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1E92F96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FFCC0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09E903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9CCAA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6B08F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581293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6–12</w:t>
            </w:r>
          </w:p>
        </w:tc>
        <w:tc>
          <w:tcPr>
            <w:tcW w:w="5584" w:type="dxa"/>
            <w:vAlign w:val="top"/>
          </w:tcPr>
          <w:p w14:paraId="6320ED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"WeChatGroupWRH.h"</w:t>
            </w:r>
          </w:p>
          <w:p w14:paraId="6528C0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5473FD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1E5847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"QQGroupWRH.h"</w:t>
            </w:r>
          </w:p>
          <w:p w14:paraId="0D619D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5A3163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C20C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</w:tc>
        <w:tc>
          <w:tcPr>
            <w:tcW w:w="3345" w:type="dxa"/>
            <w:vAlign w:val="top"/>
          </w:tcPr>
          <w:p w14:paraId="0A5FB1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WeChatGroupWRH.h、ShortTypes.h、UserWRH.h、QQGroupWRH.h。使用 std 命名空间。</w:t>
            </w:r>
          </w:p>
        </w:tc>
      </w:tr>
    </w:tbl>
    <w:p w14:paraId="39A8C227">
      <w:pPr>
        <w:spacing w:after="40"/>
      </w:pPr>
    </w:p>
    <w:p w14:paraId="7D59F76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踢人权限 canKick</w:t>
      </w:r>
    </w:p>
    <w:p w14:paraId="4428617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只有群主能踢，且不能踢自己。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F41DA7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F5115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E2F785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3B75C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96F53D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F4FE0C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13–20</w:t>
            </w:r>
          </w:p>
        </w:tc>
        <w:tc>
          <w:tcPr>
            <w:tcW w:w="5584" w:type="dxa"/>
            <w:vAlign w:val="top"/>
          </w:tcPr>
          <w:p w14:paraId="625A65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36737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踢人规则：只有群主能踢，且不能踢自己</w:t>
            </w:r>
          </w:p>
          <w:p w14:paraId="3FA5A9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WeChatGroup::canKick(const User* actor, const User* who) const {</w:t>
            </w:r>
          </w:p>
          <w:p w14:paraId="79D4D9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(!actor || !who || actor == who) return false;</w:t>
            </w:r>
          </w:p>
          <w:p w14:paraId="16220F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(actor != owner()) return false;</w:t>
            </w:r>
          </w:p>
          <w:p w14:paraId="248CE7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(who == owner()) return false;</w:t>
            </w:r>
          </w:p>
          <w:p w14:paraId="4C2263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members().isMember(const_cast&lt;User*&gt;(who));</w:t>
            </w:r>
          </w:p>
          <w:p w14:paraId="086978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93239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注释说明规则；actor/who 为空或相同返回 false；actor 不是群主返回 false；who 是群主返回 false；最后要求 who 在成员容器里。</w:t>
            </w:r>
          </w:p>
        </w:tc>
      </w:tr>
    </w:tbl>
    <w:p w14:paraId="4A991EBB">
      <w:pPr>
        <w:spacing w:after="40"/>
      </w:pPr>
    </w:p>
    <w:p w14:paraId="7EF9E9D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没有管理员制度</w:t>
      </w:r>
    </w:p>
    <w:p w14:paraId="04AFA33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canSetAdmin 永远拒绝。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237006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47229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928429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F8A07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71433A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93CB4B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21–27</w:t>
            </w:r>
          </w:p>
        </w:tc>
        <w:tc>
          <w:tcPr>
            <w:tcW w:w="5584" w:type="dxa"/>
            <w:vAlign w:val="top"/>
          </w:tcPr>
          <w:p w14:paraId="56927F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28A0E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微信群没有管理员制度</w:t>
            </w:r>
          </w:p>
          <w:p w14:paraId="557F88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WeChatGroup::canSetAdmin(const User* actor, const User* who) const {</w:t>
            </w:r>
          </w:p>
          <w:p w14:paraId="1DA5BE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(void)actor;</w:t>
            </w:r>
          </w:p>
          <w:p w14:paraId="07E109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(void)who;</w:t>
            </w:r>
          </w:p>
          <w:p w14:paraId="2581BE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0C7351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5CEB1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注释说明微信群没有管理员；函数用 (void) 标记两个参数未使用，直接返回 false。</w:t>
            </w:r>
          </w:p>
        </w:tc>
      </w:tr>
    </w:tbl>
    <w:p w14:paraId="120C6D57">
      <w:pPr>
        <w:spacing w:after="40"/>
      </w:pPr>
    </w:p>
    <w:p w14:paraId="7C673B6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管理模式说明</w:t>
      </w:r>
    </w:p>
    <w:p w14:paraId="7A2C24A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返回微信群规则文字。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72086C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202B0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F2B678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42739F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9EA61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6961CC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28–32</w:t>
            </w:r>
          </w:p>
        </w:tc>
        <w:tc>
          <w:tcPr>
            <w:tcW w:w="5584" w:type="dxa"/>
            <w:vAlign w:val="top"/>
          </w:tcPr>
          <w:p w14:paraId="142DD6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605E8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WeChatGroup::manageMode() const {</w:t>
            </w:r>
          </w:p>
          <w:p w14:paraId="45F736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"仅群主为特权账号：成员只能受邀/推荐加入；无管理员；"</w:t>
            </w:r>
          </w:p>
          <w:p w14:paraId="3C6705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"仅群主可踢人；不支持临时讨论组";</w:t>
            </w:r>
          </w:p>
          <w:p w14:paraId="7AA5AE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704D2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manageMode 返回：仅群主是特权账号、成员只能受邀/推荐、无管理员、仅群主可踢人、不支持临时讨论组。</w:t>
            </w:r>
          </w:p>
        </w:tc>
      </w:tr>
    </w:tbl>
    <w:p w14:paraId="6F8F682C">
      <w:pPr>
        <w:spacing w:after="40"/>
      </w:pPr>
    </w:p>
    <w:p w14:paraId="36DE614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不支持子群</w:t>
      </w:r>
    </w:p>
    <w:p w14:paraId="735A829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参数全部忽略，打印提示并返回空指针。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D097B9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F1B9F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D14B46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89FEB5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51B65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8AA162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33–42</w:t>
            </w:r>
          </w:p>
        </w:tc>
        <w:tc>
          <w:tcPr>
            <w:tcW w:w="5584" w:type="dxa"/>
            <w:vAlign w:val="top"/>
          </w:tcPr>
          <w:p w14:paraId="7155BE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24863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微信群不支持临时讨论组</w:t>
            </w:r>
          </w:p>
          <w:p w14:paraId="74575C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Group* WeChatGroup::createSubGroup(int subNo, const string&amp; subName,</w:t>
            </w:r>
          </w:p>
          <w:p w14:paraId="553971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const vector&lt;User*&gt;&amp; picks) const {</w:t>
            </w:r>
          </w:p>
          <w:p w14:paraId="760FD7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(void)subNo;</w:t>
            </w:r>
          </w:p>
          <w:p w14:paraId="3E71C5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(void)subName;</w:t>
            </w:r>
          </w:p>
          <w:p w14:paraId="13D2A4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(void)picks;</w:t>
            </w:r>
          </w:p>
          <w:p w14:paraId="726AA7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[提示] 微信群不支持创建临时讨论组(子群)。\n";</w:t>
            </w:r>
          </w:p>
          <w:p w14:paraId="5DDA93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 w14:paraId="672389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7B82D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注释说明不支持临时讨论组；函数用 (void) 忽略三个参数，打印提示，返回 nullptr。</w:t>
            </w:r>
          </w:p>
        </w:tc>
      </w:tr>
    </w:tbl>
    <w:p w14:paraId="35F51702">
      <w:pPr>
        <w:spacing w:after="40"/>
      </w:pPr>
    </w:p>
    <w:p w14:paraId="48F6699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模式切换 modeTwin</w:t>
      </w:r>
    </w:p>
    <w:p w14:paraId="003D6A3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生成同号同名、规则为 QQ 的镜像群。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7FA861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C509D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07121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74851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736F46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AE8EFC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43–51</w:t>
            </w:r>
          </w:p>
        </w:tc>
        <w:tc>
          <w:tcPr>
            <w:tcW w:w="5584" w:type="dxa"/>
            <w:vAlign w:val="top"/>
          </w:tcPr>
          <w:p w14:paraId="3C9C4D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741EE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动态切换管理模式：新建同号同名、规则为QQ的群。</w:t>
            </w:r>
          </w:p>
          <w:p w14:paraId="297A40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成员原样搬过去，人数不变；原群主仍是群主，其他人一律普通成员。</w:t>
            </w:r>
          </w:p>
          <w:p w14:paraId="2DE145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Group* WeChatGroup::modeTwin() const {</w:t>
            </w:r>
          </w:p>
          <w:p w14:paraId="5B78FB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ow = owner();</w:t>
            </w:r>
          </w:p>
          <w:p w14:paraId="762852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(!ow) return nullptr;</w:t>
            </w:r>
          </w:p>
          <w:p w14:paraId="05F1D0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41BA8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ng = new QQGroup(gno_, name_, ow);</w:t>
            </w:r>
          </w:p>
          <w:p w14:paraId="4E5B32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vector&lt;GroupMember&gt;&amp; v = members().all();</w:t>
            </w:r>
          </w:p>
        </w:tc>
        <w:tc>
          <w:tcPr>
            <w:tcW w:w="3345" w:type="dxa"/>
            <w:vAlign w:val="top"/>
          </w:tcPr>
          <w:p w14:paraId="611CE1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注释说明切换方式；函数开始取原群群主，没有群主返回 nullptr；new 一个同群号、同名、同群主的 QQGroup；取出原成员列表。</w:t>
            </w:r>
          </w:p>
        </w:tc>
      </w:tr>
      <w:tr w14:paraId="11F8EEF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360C82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7C2E5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5DA004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93FE17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77D915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52–58</w:t>
            </w:r>
          </w:p>
        </w:tc>
        <w:tc>
          <w:tcPr>
            <w:tcW w:w="5584" w:type="dxa"/>
            <w:vAlign w:val="top"/>
          </w:tcPr>
          <w:p w14:paraId="0441A8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v.size(); ++i) {</w:t>
            </w:r>
          </w:p>
          <w:p w14:paraId="28CCEB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v[i].user();</w:t>
            </w:r>
          </w:p>
          <w:p w14:paraId="6DE9BB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 &amp;&amp; u != ow)</w:t>
            </w:r>
          </w:p>
          <w:p w14:paraId="382639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ng-&gt;members().add(u, ROLE_MEMBER);</w:t>
            </w:r>
          </w:p>
          <w:p w14:paraId="7EFF74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62C848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ng;</w:t>
            </w:r>
          </w:p>
          <w:p w14:paraId="119B5C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60758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遍历原成员；跳过空指针和群主本人；其余成员以 ROLE_MEMBER 加入新群；最后返回镜像群。</w:t>
            </w:r>
          </w:p>
        </w:tc>
      </w:tr>
    </w:tbl>
    <w:p w14:paraId="1C0413D6">
      <w:pPr>
        <w:spacing w:after="40"/>
      </w:pPr>
    </w:p>
    <w:p w14:paraId="57D27AB4">
      <w:pPr>
        <w:pStyle w:val="3"/>
        <w:pageBreakBefore/>
        <w:pBdr>
          <w:bottom w:val="single" w:color="2E75B6" w:sz="8" w:space="4"/>
        </w:pBdr>
      </w:pPr>
      <w:bookmarkStart w:id="29" w:name="_Toc8103"/>
      <w:r>
        <w:rPr>
          <w:rFonts w:ascii="微软雅黑" w:hAnsi="微软雅黑" w:eastAsia="微软雅黑"/>
          <w:b/>
          <w:i w:val="0"/>
          <w:color w:val="17365D"/>
          <w:sz w:val="40"/>
        </w:rPr>
        <w:t>文件 29｜PlatformWRH.h</w:t>
      </w:r>
      <w:bookmarkEnd w:id="29"/>
    </w:p>
    <w:p w14:paraId="1D32B730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86 行 · 13 个注释段 · 头文件</w:t>
      </w:r>
    </w:p>
    <w:p w14:paraId="2C822CCB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平台总控类：用户、群、文件读写、菜单与自动演示。</w:t>
      </w:r>
    </w:p>
    <w:p w14:paraId="7D3563BE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PlatformWRH 是整个程序的“大脑”：它拥有所有 UserWRH 和 GroupWRH 对象，负责构造时读文件（读不到就建演示数据）、析构时写回文件，并提供主菜单、各级子菜单和一条龙自动演示。它自己不直接处理好友/群的具体规则，而是调用 User/Account/Group 的接口，把业务逻辑留在各自类里。</w:t>
      </w:r>
    </w:p>
    <w:p w14:paraId="4B857284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文件头与类声明</w:t>
      </w:r>
    </w:p>
    <w:p w14:paraId="4AE5A48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声明平台总控类。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010036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11A2C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1B3007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2A21CB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27E9BF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2F57FF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42C87F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07CE15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PlatformWRH.h</w:t>
            </w:r>
          </w:p>
          <w:p w14:paraId="6FF53A4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平台总控类——用户、群、文件读写、菜单与自动演示</w:t>
            </w:r>
          </w:p>
          <w:p w14:paraId="3D8780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4313AC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5A8C1C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1E12C5C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A73E6F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975CF9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80359E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2357D9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80D4A6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00C280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#ifndef PLATFORM_WRH_H</w:t>
            </w:r>
          </w:p>
          <w:p w14:paraId="491C85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#define PLATFORM_WRH_H</w:t>
            </w:r>
          </w:p>
          <w:p w14:paraId="12CD2C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4C99D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include guard：PLATFORM_WRH_H。</w:t>
            </w:r>
          </w:p>
        </w:tc>
      </w:tr>
      <w:tr w14:paraId="5A41779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46A394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377A74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382D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5EF578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F76CEF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9–12</w:t>
            </w:r>
          </w:p>
        </w:tc>
        <w:tc>
          <w:tcPr>
            <w:tcW w:w="5584" w:type="dxa"/>
            <w:vAlign w:val="top"/>
          </w:tcPr>
          <w:p w14:paraId="602F2A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  <w:p w14:paraId="29434E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072F6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"ConstWRH.h"</w:t>
            </w:r>
          </w:p>
          <w:p w14:paraId="0EAB4D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3595A6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ConstWRH.h。</w:t>
            </w:r>
          </w:p>
        </w:tc>
      </w:tr>
      <w:tr w14:paraId="246BC2E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24BD2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E2179D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53321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D89F6A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67178B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13–16</w:t>
            </w:r>
          </w:p>
        </w:tc>
        <w:tc>
          <w:tcPr>
            <w:tcW w:w="5584" w:type="dxa"/>
            <w:vAlign w:val="top"/>
          </w:tcPr>
          <w:p w14:paraId="79CF0A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UserWRH;</w:t>
            </w:r>
          </w:p>
          <w:p w14:paraId="60DC0A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MicroAccountWRH;</w:t>
            </w:r>
          </w:p>
          <w:p w14:paraId="094486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GroupWRH;</w:t>
            </w:r>
          </w:p>
          <w:p w14:paraId="390E60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B2551F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前向声明 UserWRH、MicroAccountWRH、GroupWRH。</w:t>
            </w:r>
          </w:p>
        </w:tc>
      </w:tr>
      <w:tr w14:paraId="6013460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B3A7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C078F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DBC461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3C2A2E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A3DFD9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17–23</w:t>
            </w:r>
          </w:p>
        </w:tc>
        <w:tc>
          <w:tcPr>
            <w:tcW w:w="5584" w:type="dxa"/>
            <w:vAlign w:val="top"/>
          </w:tcPr>
          <w:p w14:paraId="306907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腾讯立体社交平台总控类。</w:t>
            </w:r>
          </w:p>
          <w:p w14:paraId="593545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管两件事：</w:t>
            </w:r>
          </w:p>
          <w:p w14:paraId="215022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1) 数据：users_ 所有用户，groups_ 所有群，file_ 持久化文件</w:t>
            </w:r>
          </w:p>
          <w:p w14:paraId="658DD4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2) 交互：数字化主菜单、各级子菜单、一条龙自动演示</w:t>
            </w:r>
          </w:p>
          <w:p w14:paraId="1FF07B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数据文件在构造时读入、析构时写回；如果文件不存在，就建一套演示数据。</w:t>
            </w:r>
          </w:p>
          <w:p w14:paraId="68725B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class PlatformWRH {</w:t>
            </w:r>
          </w:p>
          <w:p w14:paraId="08EE6C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private:</w:t>
            </w:r>
          </w:p>
        </w:tc>
        <w:tc>
          <w:tcPr>
            <w:tcW w:w="3345" w:type="dxa"/>
            <w:vAlign w:val="top"/>
          </w:tcPr>
          <w:p w14:paraId="6C7F78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注释说明平台管两件事：数据（users_/groups_/file_）和交互（菜单/演示）；构造时读入、析构时写回，文件不存在就建演示数据。</w:t>
            </w:r>
          </w:p>
        </w:tc>
      </w:tr>
    </w:tbl>
    <w:p w14:paraId="0AECB37D">
      <w:pPr>
        <w:spacing w:after="40"/>
      </w:pPr>
    </w:p>
    <w:p w14:paraId="0D67D1E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私有数据</w:t>
      </w:r>
    </w:p>
    <w:p w14:paraId="0DFF77E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三个容器/状态变量。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252A500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AAC07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ECC2C7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E06D42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915CB7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79F180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24–30</w:t>
            </w:r>
          </w:p>
        </w:tc>
        <w:tc>
          <w:tcPr>
            <w:tcW w:w="5584" w:type="dxa"/>
            <w:vAlign w:val="top"/>
          </w:tcPr>
          <w:p w14:paraId="654A62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 users_;    // 全部用户</w:t>
            </w:r>
          </w:p>
          <w:p w14:paraId="4D1DC2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std::vector&lt;GroupWRH*&gt; groups_;   // 全部群（QQ群 + 微信群）</w:t>
            </w:r>
          </w:p>
          <w:p w14:paraId="057F5BD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std::string file_;                // 持久化文件名</w:t>
            </w:r>
          </w:p>
          <w:p w14:paraId="5FCC1E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tempNo_;                      // 临时讨论组群号：从已有最大群号往后排</w:t>
            </w:r>
          </w:p>
          <w:p w14:paraId="0594F4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autoSave_;                   // 析构时是否写回（只读验证实例设 false）</w:t>
            </w:r>
          </w:p>
          <w:p w14:paraId="150ACE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DFB31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内部工具 ----</w:t>
            </w:r>
          </w:p>
        </w:tc>
        <w:tc>
          <w:tcPr>
            <w:tcW w:w="3345" w:type="dxa"/>
            <w:vAlign w:val="top"/>
          </w:tcPr>
          <w:p w14:paraId="52C389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users_ 全部用户指针；groups_ 全部群指针；file_ 持久化文件名；tempNo_ 临时讨论组群号；autoSave_ 控制析构时是否写回；第 30 行为空行。</w:t>
            </w:r>
          </w:p>
        </w:tc>
      </w:tr>
    </w:tbl>
    <w:p w14:paraId="54508552">
      <w:pPr>
        <w:spacing w:after="40"/>
      </w:pPr>
    </w:p>
    <w:p w14:paraId="67C1E76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内部工具声明</w:t>
      </w:r>
    </w:p>
    <w:p w14:paraId="49FF3B3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查找、选择、服务转换、推荐、群清理。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F0B3C3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EDE8C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10CD5E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AD265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BE4996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F98EC0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31–40</w:t>
            </w:r>
          </w:p>
        </w:tc>
        <w:tc>
          <w:tcPr>
            <w:tcW w:w="5584" w:type="dxa"/>
            <w:vAlign w:val="top"/>
          </w:tcPr>
          <w:p w14:paraId="67812D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clearAll();                               // 清空并释放全部对象</w:t>
            </w:r>
          </w:p>
          <w:p w14:paraId="7367C0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findUser(const std::string&amp; id) const;</w:t>
            </w:r>
          </w:p>
          <w:p w14:paraId="1FE308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UserWRH*  pickUser(const char* tip) const;</w:t>
            </w:r>
          </w:p>
          <w:p w14:paraId="7AC7E8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     listAllUsersShort() const;</w:t>
            </w:r>
          </w:p>
          <w:p w14:paraId="12B8CF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GroupWRH* pickGroup(const char* tip) const;</w:t>
            </w:r>
          </w:p>
          <w:p w14:paraId="1D758A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pickService() const;                      // 1=QQ 2=微博 3=微信</w:t>
            </w:r>
          </w:p>
          <w:p w14:paraId="384D7C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MicroType pickServiceFromUser(const UserWRH* u) const;</w:t>
            </w:r>
          </w:p>
          <w:p w14:paraId="7766A4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std::string toSvcName(MicroType t);</w:t>
            </w:r>
          </w:p>
          <w:p w14:paraId="3E3C48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static bool        parseSvc(const std::string&amp; s, MicroType&amp; t);</w:t>
            </w:r>
          </w:p>
          <w:p w14:paraId="6DE4C0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4BD37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clearAll 清空并释放对象；findUser 按主号找人；pickUser/pickGroup 让用户从列表里选；pickService/pickServiceFromUser 选服务；toSvcName/parseSvc 做服务名与枚举互转。</w:t>
            </w:r>
          </w:p>
        </w:tc>
      </w:tr>
      <w:tr w14:paraId="3B30E5E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AE183C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2CC3B4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CED69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9D6E9B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C2684F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41–48</w:t>
            </w:r>
          </w:p>
        </w:tc>
        <w:tc>
          <w:tcPr>
            <w:tcW w:w="5584" w:type="dxa"/>
            <w:vAlign w:val="top"/>
          </w:tcPr>
          <w:p w14:paraId="1E00FD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从 from 服务的好友里，找出“已开通 to 服务、但还不是 to 好友”的人</w:t>
            </w:r>
          </w:p>
          <w:p w14:paraId="7E2EBC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std::vector&lt;UserWRH*&gt; recommendFriends(const UserWRH* op,</w:t>
            </w:r>
          </w:p>
          <w:p w14:paraId="6D008B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MicroType from, MicroType to) const;</w:t>
            </w:r>
          </w:p>
          <w:p w14:paraId="0496B6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5BAF7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注销某服务后，把该用户从对应服务的群里清掉；群主先转让，空群删除</w:t>
            </w:r>
          </w:p>
          <w:p w14:paraId="6B115A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cleanGroupsAfterClose(UserWRH* u, MicroType t);</w:t>
            </w:r>
          </w:p>
          <w:p w14:paraId="5E69F4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DF825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各级菜单 ----</w:t>
            </w:r>
          </w:p>
        </w:tc>
        <w:tc>
          <w:tcPr>
            <w:tcW w:w="3345" w:type="dxa"/>
            <w:vAlign w:val="top"/>
          </w:tcPr>
          <w:p w14:paraId="74F495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 从 from 服务好友里找“已开通 to 服务、但还不是 to 好友”的人；cleanGroupsAfterClose 在注销服务后清理群成员，群主先转让，空群删除。</w:t>
            </w:r>
          </w:p>
        </w:tc>
      </w:tr>
    </w:tbl>
    <w:p w14:paraId="3C25E6BD">
      <w:pPr>
        <w:spacing w:after="40"/>
      </w:pPr>
    </w:p>
    <w:p w14:paraId="7AA3D74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菜单与演示声明</w:t>
      </w:r>
    </w:p>
    <w:p w14:paraId="74CC0F6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把交互流程拆成小函数。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59847D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3D8564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CFFC1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970E31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2BEA60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CF3CD7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49–55</w:t>
            </w:r>
          </w:p>
        </w:tc>
        <w:tc>
          <w:tcPr>
            <w:tcW w:w="5584" w:type="dxa"/>
            <w:vAlign w:val="top"/>
          </w:tcPr>
          <w:p w14:paraId="4E9E36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menuUser();</w:t>
            </w:r>
          </w:p>
          <w:p w14:paraId="36550E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menuFriend();</w:t>
            </w:r>
          </w:p>
          <w:p w14:paraId="61F6B6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menuGroup();</w:t>
            </w:r>
          </w:p>
          <w:p w14:paraId="23530E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menuFile();</w:t>
            </w:r>
          </w:p>
          <w:p w14:paraId="3C46A8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menuOverview();</w:t>
            </w:r>
          </w:p>
          <w:p w14:paraId="6B7E60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5F2C8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自动演示的各段 ----</w:t>
            </w:r>
          </w:p>
        </w:tc>
        <w:tc>
          <w:tcPr>
            <w:tcW w:w="3345" w:type="dxa"/>
            <w:vAlign w:val="top"/>
          </w:tcPr>
          <w:p w14:paraId="73D6BC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menuUser/menuFriend/menuGroup/menuFile/menuOverview 分别对应五类子菜单。</w:t>
            </w:r>
          </w:p>
        </w:tc>
      </w:tr>
      <w:tr w14:paraId="0D0BF53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280F62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FEF439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02B1A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AD279E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F67B92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56–64</w:t>
            </w:r>
          </w:p>
        </w:tc>
        <w:tc>
          <w:tcPr>
            <w:tcW w:w="5584" w:type="dxa"/>
            <w:vAlign w:val="top"/>
          </w:tcPr>
          <w:p w14:paraId="540149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demoOpenServices();     // 开通/注销</w:t>
            </w:r>
          </w:p>
          <w:p w14:paraId="77D920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demoLogin();            // 一个服务登录，其它自动登录</w:t>
            </w:r>
          </w:p>
          <w:p w14:paraId="066E53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demoFriendCRUD();       // 好友增删改查</w:t>
            </w:r>
          </w:p>
          <w:p w14:paraId="570AB7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demoCommonFriend();     // 两个服务的共同好友</w:t>
            </w:r>
          </w:p>
          <w:p w14:paraId="2523E44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demoWeChatRecFriend();  // 微信添加 QQ 推荐好友</w:t>
            </w:r>
          </w:p>
          <w:p w14:paraId="300DCB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demoGroups();           // 群管理全流程 + 多态差异</w:t>
            </w:r>
          </w:p>
          <w:p w14:paraId="14DDA4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demoModeSwitch();       // 管理模式动态切换，成员数据不受伤</w:t>
            </w:r>
          </w:p>
          <w:p w14:paraId="603B99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C523C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public:</w:t>
            </w:r>
          </w:p>
        </w:tc>
        <w:tc>
          <w:tcPr>
            <w:tcW w:w="3345" w:type="dxa"/>
            <w:vAlign w:val="top"/>
          </w:tcPr>
          <w:p w14:paraId="3AAD60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七个 demo 函数分别演示开通、登录、好友、共同好友、微信推荐、群管理、模式切换。</w:t>
            </w:r>
          </w:p>
        </w:tc>
      </w:tr>
    </w:tbl>
    <w:p w14:paraId="1A059CEA">
      <w:pPr>
        <w:spacing w:after="40"/>
      </w:pPr>
    </w:p>
    <w:p w14:paraId="2B9EC0A8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公开接口</w:t>
      </w:r>
    </w:p>
    <w:p w14:paraId="17B11132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构造/析构、数据操作、运行入口。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42BECD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488870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4F9AFC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00FFC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BE49A3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535B85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65–73</w:t>
            </w:r>
          </w:p>
        </w:tc>
        <w:tc>
          <w:tcPr>
            <w:tcW w:w="5584" w:type="dxa"/>
            <w:vAlign w:val="top"/>
          </w:tcPr>
          <w:p w14:paraId="34F237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autoSave = false 的实例只读文件，析构时不要覆盖原文件</w:t>
            </w:r>
          </w:p>
          <w:p w14:paraId="3519EC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explicit PlatformWRH(const std::string&amp; file = "platform_data.txt",</w:t>
            </w:r>
          </w:p>
          <w:p w14:paraId="648C29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bool autoSave = true);</w:t>
            </w:r>
          </w:p>
          <w:p w14:paraId="7BEC5E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~PlatformWRH();</w:t>
            </w:r>
          </w:p>
          <w:p w14:paraId="371BDB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94A34B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平台对象拥有 users_/groups_ 里的对象，复制会 double free</w:t>
            </w:r>
          </w:p>
          <w:p w14:paraId="6C1384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PlatformWRH(const PlatformWRH&amp;) = delete;</w:t>
            </w:r>
          </w:p>
          <w:p w14:paraId="584956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PlatformWRH&amp; operator=(const PlatformWRH&amp;) = delete;</w:t>
            </w:r>
          </w:p>
          <w:p w14:paraId="6D4DDD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47095F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构造函数接收文件名和 autoSave；析构写回并清空；拷贝构造和赋值被 delete，避免两个平台管理同一批对象。</w:t>
            </w:r>
          </w:p>
        </w:tc>
      </w:tr>
      <w:tr w14:paraId="05AF0C6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1943CB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E4A47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A41E73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627FB6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10E0B7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74–81</w:t>
            </w:r>
          </w:p>
        </w:tc>
        <w:tc>
          <w:tcPr>
            <w:tcW w:w="5584" w:type="dxa"/>
            <w:vAlign w:val="top"/>
          </w:tcPr>
          <w:p w14:paraId="09F87E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buildDemo();     // 建一套固定的演示数据</w:t>
            </w:r>
          </w:p>
          <w:p w14:paraId="50A192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bool load();          // 从文件读入；文件不存在或没有用户时返回 false</w:t>
            </w:r>
          </w:p>
          <w:p w14:paraId="030869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save() const;    // 把当前数据写回文件</w:t>
            </w:r>
          </w:p>
          <w:p w14:paraId="25E223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8B024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run();           // 数字化主菜单</w:t>
            </w:r>
          </w:p>
          <w:p w14:paraId="27B8EB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autoDemo();      // 一条龙自动演示</w:t>
            </w:r>
          </w:p>
          <w:p w14:paraId="77C30A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void showBrief() const;   // 精简总览（文件读回验证用）</w:t>
            </w:r>
          </w:p>
          <w:p w14:paraId="580F89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6D2ED3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buildDemo 建演示数据；load/save 持久化；run 主菜单；autoDemo 一条龙演示；showBrief 精简总览。</w:t>
            </w:r>
          </w:p>
        </w:tc>
      </w:tr>
      <w:tr w14:paraId="1575CDF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08924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B1DD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2B6926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14DD32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EFB347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82–86</w:t>
            </w:r>
          </w:p>
        </w:tc>
        <w:tc>
          <w:tcPr>
            <w:tcW w:w="5584" w:type="dxa"/>
            <w:vAlign w:val="top"/>
          </w:tcPr>
          <w:p w14:paraId="0A074D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userCount()  const { return (int)users_.size(); }</w:t>
            </w:r>
          </w:p>
          <w:p w14:paraId="2DB18A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groupCount() const { return (int)groups_.size(); }</w:t>
            </w:r>
          </w:p>
          <w:p w14:paraId="3B4F78E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};</w:t>
            </w:r>
          </w:p>
          <w:p w14:paraId="0A2C18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52645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6F6CDF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userCount/groupCount 返回数量；类结束；空行后结束 include guard。</w:t>
            </w:r>
          </w:p>
        </w:tc>
      </w:tr>
    </w:tbl>
    <w:p w14:paraId="40B7BC5D">
      <w:pPr>
        <w:spacing w:after="40"/>
      </w:pPr>
    </w:p>
    <w:p w14:paraId="633EE094">
      <w:pPr>
        <w:pStyle w:val="3"/>
        <w:pageBreakBefore/>
        <w:pBdr>
          <w:bottom w:val="single" w:color="2E75B6" w:sz="8" w:space="4"/>
        </w:pBdr>
      </w:pPr>
      <w:bookmarkStart w:id="30" w:name="_Toc23950"/>
      <w:r>
        <w:rPr>
          <w:rFonts w:ascii="微软雅黑" w:hAnsi="微软雅黑" w:eastAsia="微软雅黑"/>
          <w:b/>
          <w:i w:val="0"/>
          <w:color w:val="17365D"/>
          <w:sz w:val="40"/>
        </w:rPr>
        <w:t>文件 30｜PlatformWRH.cpp</w:t>
      </w:r>
      <w:bookmarkEnd w:id="30"/>
    </w:p>
    <w:p w14:paraId="7A428A2D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1401 行 · 145 个注释段 · 实现文件</w:t>
      </w:r>
    </w:p>
    <w:p w14:paraId="01C03F60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平台总控实现：持久化、查找、演示数据、菜单、自动演示。</w:t>
      </w:r>
    </w:p>
    <w:p w14:paraId="0A86A390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这是项目里最长的文件（1407 行），可以分成五块看：匿名命名空间里的小工具（输入、暂停、trim）、构造/析构/清空、文件 save/load、查找与选择、演示数据与自动演示、交互菜单、程序入口 run。阅读时抓住一条主线：Platform 拥有用户和群，所有业务动作最终都落到 User/Account/Group 的接口上。</w:t>
      </w:r>
    </w:p>
    <w:p w14:paraId="49469DD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39907E2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引入平台头、所有业务类头、标准库。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F9FBF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58E01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50E3E7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FA6196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6BA8B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D949F7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1B02E5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60FDEB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PlatformWRH.cpp</w:t>
            </w:r>
          </w:p>
          <w:p w14:paraId="04F631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平台总控实现——持久化、菜单、自动演示</w:t>
            </w:r>
          </w:p>
          <w:p w14:paraId="09290A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69BB24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70FE57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574C76F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340DD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6871FE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D96420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09DE5D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05CBCE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37D2681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"PlatformWRH.h"</w:t>
            </w:r>
          </w:p>
          <w:p w14:paraId="56787E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40FA4F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2DD1D1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包含 PlatformWRH.h、ShortTypes.h。</w:t>
            </w:r>
          </w:p>
        </w:tc>
      </w:tr>
      <w:tr w14:paraId="1CE7540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0251E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51DD13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E2EE2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5F57E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A1A509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9–17</w:t>
            </w:r>
          </w:p>
        </w:tc>
        <w:tc>
          <w:tcPr>
            <w:tcW w:w="5584" w:type="dxa"/>
            <w:vAlign w:val="top"/>
          </w:tcPr>
          <w:p w14:paraId="78EE14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"GroupWRH.h"</w:t>
            </w:r>
          </w:p>
          <w:p w14:paraId="01A162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"MicroAccountWRH.h"</w:t>
            </w:r>
          </w:p>
          <w:p w14:paraId="0FF0D8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"QQAccountWRH.h"</w:t>
            </w:r>
          </w:p>
          <w:p w14:paraId="0FA1A9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"QQGroupWRH.h"</w:t>
            </w:r>
          </w:p>
          <w:p w14:paraId="0C6810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"UserWRH.h"</w:t>
            </w:r>
          </w:p>
          <w:p w14:paraId="5F03B3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"WeChatAccountWRH.h"</w:t>
            </w:r>
          </w:p>
          <w:p w14:paraId="2306F0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"WeChatGroupWRH.h"</w:t>
            </w:r>
          </w:p>
          <w:p w14:paraId="7D22A9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"WeiboAccountWRH.h"</w:t>
            </w:r>
          </w:p>
          <w:p w14:paraId="141E60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</w:tc>
        <w:tc>
          <w:tcPr>
            <w:tcW w:w="3345" w:type="dxa"/>
            <w:vAlign w:val="top"/>
          </w:tcPr>
          <w:p w14:paraId="499CD2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GroupWRH.h、MicroAccountWRH.h、QQAccountWRH.h、QQGroupWRH.h、UserWRH.h、WeChatAccountWRH.h、WeChatGroupWRH.h、WeiboAccountWRH.h。</w:t>
            </w:r>
          </w:p>
        </w:tc>
      </w:tr>
      <w:tr w14:paraId="515CFC5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23A88C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41A41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D76F79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28021F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FB1BB2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18–20</w:t>
            </w:r>
          </w:p>
        </w:tc>
        <w:tc>
          <w:tcPr>
            <w:tcW w:w="5584" w:type="dxa"/>
            <w:vAlign w:val="top"/>
          </w:tcPr>
          <w:p w14:paraId="617EE5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3E5B2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  <w:p w14:paraId="5A98C9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6939C0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使用 std 命名空间。</w:t>
            </w:r>
          </w:p>
        </w:tc>
      </w:tr>
    </w:tbl>
    <w:p w14:paraId="11936302">
      <w:pPr>
        <w:spacing w:after="40"/>
      </w:pPr>
    </w:p>
    <w:p w14:paraId="0B36AE3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匿名命名空间：小工具</w:t>
      </w:r>
    </w:p>
    <w:p w14:paraId="7BE80D1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这些函数只在本 .cpp 内可见。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C8F64E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57F0D2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573C7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31FC22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633017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705849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21–26</w:t>
            </w:r>
          </w:p>
        </w:tc>
        <w:tc>
          <w:tcPr>
            <w:tcW w:w="5584" w:type="dxa"/>
            <w:vAlign w:val="top"/>
          </w:tcPr>
          <w:p w14:paraId="2634B1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本文件的小工具 ====================</w:t>
            </w:r>
          </w:p>
          <w:p w14:paraId="12FBF0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namespace {</w:t>
            </w:r>
          </w:p>
          <w:p w14:paraId="1C3D73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3D010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divider(const char* t) {</w:t>
            </w:r>
          </w:p>
          <w:p w14:paraId="698028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"\n================ " &lt;&lt; t &lt;&lt; " ================\n";</w:t>
            </w:r>
          </w:p>
          <w:p w14:paraId="209C04B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19CBA0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注释引出本文件的小工具；divider 打印一行带标题的分隔线。</w:t>
            </w:r>
          </w:p>
        </w:tc>
      </w:tr>
      <w:tr w14:paraId="4DC6D5B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7E426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CA9ED0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579C2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8B7E07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E68C14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27–33</w:t>
            </w:r>
          </w:p>
        </w:tc>
        <w:tc>
          <w:tcPr>
            <w:tcW w:w="5584" w:type="dxa"/>
            <w:vAlign w:val="top"/>
          </w:tcPr>
          <w:p w14:paraId="2DA459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FDD95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自动演示的节奏（毫秒）。</w:t>
            </w:r>
          </w:p>
          <w:p w14:paraId="49C203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觉得整个演示太快：把 DEMO_PAUSE_MS 调大（比如 1500、2000）；</w:t>
            </w:r>
          </w:p>
          <w:p w14:paraId="7BAE1A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觉得太慢：调小（比如 700、500）。另外两个常量会跟着一起变。</w:t>
            </w:r>
          </w:p>
          <w:p w14:paraId="284173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const int DEMO_PAUSE_MS   = 1000;                    // 一个普通步骤</w:t>
            </w:r>
          </w:p>
          <w:p w14:paraId="217596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const int DEMO_SECTION_MS = DEMO_PAUSE_MS * 3 / 2;   // 两个大段之间</w:t>
            </w:r>
          </w:p>
          <w:p w14:paraId="17C7CA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const int DEMO_LINE_MS    = DEMO_PAUSE_MS / 8;       // 逐行打印的列表</w:t>
            </w:r>
          </w:p>
        </w:tc>
        <w:tc>
          <w:tcPr>
            <w:tcW w:w="3345" w:type="dxa"/>
            <w:vAlign w:val="top"/>
          </w:tcPr>
          <w:p w14:paraId="3AA2F6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演示节奏常量：普通步骤 1000ms，大段之间 1500ms，逐行列表 125ms；注释说明改 DEMO_PAUSE_MS 即可整体调快慢。</w:t>
            </w:r>
          </w:p>
        </w:tc>
      </w:tr>
      <w:tr w14:paraId="53AB222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CD8EB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D7D6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45C0C5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932ED8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454C44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34–39</w:t>
            </w:r>
          </w:p>
        </w:tc>
        <w:tc>
          <w:tcPr>
            <w:tcW w:w="5584" w:type="dxa"/>
            <w:vAlign w:val="top"/>
          </w:tcPr>
          <w:p w14:paraId="752308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DAF71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先 flush 再睡：不然 cout 还憋在缓冲区里，停完才一下全吐出来</w:t>
            </w:r>
          </w:p>
          <w:p w14:paraId="334F7A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demoPause(int ms = DEMO_PAUSE_MS) {</w:t>
            </w:r>
          </w:p>
          <w:p w14:paraId="221207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cout.flush();</w:t>
            </w:r>
          </w:p>
          <w:p w14:paraId="3C6E71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std::this_thread::sleep_for(std::chrono::milliseconds(ms));</w:t>
            </w:r>
          </w:p>
          <w:p w14:paraId="5C2C39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CAF3B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demoPause：先 cout.flush() 把缓冲区内容推出去，再 sleep_for 指定毫秒，避免“睡完才一次性输出”。</w:t>
            </w:r>
          </w:p>
        </w:tc>
      </w:tr>
      <w:tr w14:paraId="08F5CC0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45065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2EC2F1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CF5B5E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97F9D6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28E13D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40–47</w:t>
            </w:r>
          </w:p>
        </w:tc>
        <w:tc>
          <w:tcPr>
            <w:tcW w:w="5584" w:type="dxa"/>
            <w:vAlign w:val="top"/>
          </w:tcPr>
          <w:p w14:paraId="4CED58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E1E23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去掉首尾空白（备注允许为空，也允许中间带空格）</w:t>
            </w:r>
          </w:p>
          <w:p w14:paraId="1A7238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trim(const string&amp; s) {</w:t>
            </w:r>
          </w:p>
          <w:p w14:paraId="265A68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size_t l = s.find_first_not_of(" \t\r\n");</w:t>
            </w:r>
          </w:p>
          <w:p w14:paraId="02AEEC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(l == string::npos) return "";</w:t>
            </w:r>
          </w:p>
          <w:p w14:paraId="49B6D6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size_t r = s.find_last_not_of(" \t\r\n");</w:t>
            </w:r>
          </w:p>
          <w:p w14:paraId="0093C1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s.substr(l, r - l + 1);</w:t>
            </w:r>
          </w:p>
          <w:p w14:paraId="561106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2AEF2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trim：find_first_not_of 找第一个非空白，找不到返回空串；再找最后一个非空白，用 substr 截取中间部分。</w:t>
            </w:r>
          </w:p>
        </w:tc>
      </w:tr>
      <w:tr w14:paraId="3728E53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1EF15E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5D7D73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B549F6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1390F8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1C5373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48–66</w:t>
            </w:r>
          </w:p>
        </w:tc>
        <w:tc>
          <w:tcPr>
            <w:tcW w:w="5584" w:type="dxa"/>
            <w:vAlign w:val="top"/>
          </w:tcPr>
          <w:p w14:paraId="7D4531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8BC35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读整数。</w:t>
            </w:r>
          </w:p>
          <w:p w14:paraId="5FAB5B4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返回值：&gt;=0 正常；-1 输入非法；-2 输入流结束(EOF)。</w:t>
            </w:r>
          </w:p>
          <w:p w14:paraId="1A2AEA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读完把本行剩余字符吃掉，后面的 askLine 才不会读到空行。</w:t>
            </w:r>
          </w:p>
          <w:p w14:paraId="05A3067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int askInt(const char* tip) {</w:t>
            </w:r>
          </w:p>
          <w:p w14:paraId="092C54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 ";</w:t>
            </w:r>
          </w:p>
          <w:p w14:paraId="247BED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x;</w:t>
            </w:r>
          </w:p>
          <w:p w14:paraId="04EA21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(!(cin &gt;&gt; x)) {</w:t>
            </w:r>
          </w:p>
          <w:p w14:paraId="606F0A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(cin.eof()) {</w:t>
            </w:r>
          </w:p>
          <w:p w14:paraId="637844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"\n";</w:t>
            </w:r>
          </w:p>
          <w:p w14:paraId="70D5D1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return -2;</w:t>
            </w:r>
          </w:p>
          <w:p w14:paraId="395FF0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0285BF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cin.clear();</w:t>
            </w:r>
          </w:p>
          <w:p w14:paraId="2A7475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cin.ignore(0x7fffffff, '\n');</w:t>
            </w:r>
          </w:p>
          <w:p w14:paraId="7F6C77C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-1;</w:t>
            </w:r>
          </w:p>
          <w:p w14:paraId="03E7DF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1D76E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cin.ignore(0x7fffffff, '\n');</w:t>
            </w:r>
          </w:p>
          <w:p w14:paraId="6D3A2F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x;</w:t>
            </w:r>
          </w:p>
          <w:p w14:paraId="5F707E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587FC3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askInt：打印提示，cin &gt;&gt; x；失败时区分 EOF（返回 -2）和非法输入（清状态、吃掉整行、返回 -1）；成功后也吃掉行尾，返回整数。</w:t>
            </w:r>
          </w:p>
        </w:tc>
      </w:tr>
      <w:tr w14:paraId="0C9ACD5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48D0E7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A724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EB0BF2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12AA8B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EC58BB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67–74</w:t>
            </w:r>
          </w:p>
        </w:tc>
        <w:tc>
          <w:tcPr>
            <w:tcW w:w="5584" w:type="dxa"/>
            <w:vAlign w:val="top"/>
          </w:tcPr>
          <w:p w14:paraId="460B4B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6D155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读一整行，允许空串。备注、绑定QQ的“直接回车”都用它。</w:t>
            </w:r>
          </w:p>
          <w:p w14:paraId="44EA81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askLine(const char* tip) {</w:t>
            </w:r>
          </w:p>
          <w:p w14:paraId="50A554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 ";</w:t>
            </w:r>
          </w:p>
          <w:p w14:paraId="6010A3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string s;</w:t>
            </w:r>
          </w:p>
          <w:p w14:paraId="175520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getline(cin, s);</w:t>
            </w:r>
          </w:p>
          <w:p w14:paraId="0DCEF8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trim(s);</w:t>
            </w:r>
          </w:p>
          <w:p w14:paraId="214F92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28F11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askLine：打印提示，getline 读一整行，返回 trim 后的字符串；允许空串，备注和“直接回车”都用它。</w:t>
            </w:r>
          </w:p>
        </w:tc>
      </w:tr>
      <w:tr w14:paraId="161407F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696E5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FACCE2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67E32F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DF8C6F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31D17B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75–83</w:t>
            </w:r>
          </w:p>
        </w:tc>
        <w:tc>
          <w:tcPr>
            <w:tcW w:w="5584" w:type="dxa"/>
            <w:vAlign w:val="top"/>
          </w:tcPr>
          <w:p w14:paraId="20A2C3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2917F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读一个不含空格的短串：主号、群名等。</w:t>
            </w:r>
          </w:p>
          <w:p w14:paraId="0062F3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askStr(const char* tip) {</w:t>
            </w:r>
          </w:p>
          <w:p w14:paraId="7A56A2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 ";</w:t>
            </w:r>
          </w:p>
          <w:p w14:paraId="0433F0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string s;</w:t>
            </w:r>
          </w:p>
          <w:p w14:paraId="558541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(!(cin &gt;&gt; s)) return "";</w:t>
            </w:r>
          </w:p>
          <w:p w14:paraId="35513E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cin.ignore(0x7fffffff, '\n');</w:t>
            </w:r>
          </w:p>
          <w:p w14:paraId="0EA98B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s;</w:t>
            </w:r>
          </w:p>
          <w:p w14:paraId="3D6583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729CF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askStr：打印提示，cin &gt;&gt; s 读一个不含空格的短串；失败返回空串；成功后吃掉行尾。</w:t>
            </w:r>
          </w:p>
        </w:tc>
      </w:tr>
      <w:tr w14:paraId="6D5F301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7C9BE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0C392C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89C2C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C66C81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D222DE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84–89</w:t>
            </w:r>
          </w:p>
        </w:tc>
        <w:tc>
          <w:tcPr>
            <w:tcW w:w="5584" w:type="dxa"/>
            <w:vAlign w:val="top"/>
          </w:tcPr>
          <w:p w14:paraId="6FDDD5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BAFAF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svcName(MicroType t) {</w:t>
            </w:r>
          </w:p>
          <w:p w14:paraId="4E9F00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microName(t);</w:t>
            </w:r>
          </w:p>
          <w:p w14:paraId="74A2E4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  <w:p w14:paraId="4B1E8A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5CB8BE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  // namespace</w:t>
            </w:r>
          </w:p>
        </w:tc>
        <w:tc>
          <w:tcPr>
            <w:tcW w:w="3345" w:type="dxa"/>
            <w:vAlign w:val="top"/>
          </w:tcPr>
          <w:p w14:paraId="33C954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svcName 把 MicroType 转成字符串；右花括号结束匿名命名空间。</w:t>
            </w:r>
          </w:p>
        </w:tc>
      </w:tr>
    </w:tbl>
    <w:p w14:paraId="2219986F">
      <w:pPr>
        <w:spacing w:after="40"/>
      </w:pPr>
    </w:p>
    <w:p w14:paraId="36F4AEA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构造、析构、清空</w:t>
      </w:r>
    </w:p>
    <w:p w14:paraId="7CBE72A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平台对象拥有所有用户和群。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27B4BC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F287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E37A50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75AACA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D4A7FB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EF854E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90–96</w:t>
            </w:r>
          </w:p>
        </w:tc>
        <w:tc>
          <w:tcPr>
            <w:tcW w:w="5584" w:type="dxa"/>
            <w:vAlign w:val="top"/>
          </w:tcPr>
          <w:p w14:paraId="22AF54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2B8E7B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构造 / 析构 / 清空 ====================</w:t>
            </w:r>
          </w:p>
          <w:p w14:paraId="62EDA2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C4316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PlatformWRH::PlatformWRH(const string&amp; file, bool autoSave)</w:t>
            </w:r>
          </w:p>
          <w:p w14:paraId="259BCD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: file_(file), tempNo_(2000), autoSave_(autoSave) {</w:t>
            </w:r>
          </w:p>
          <w:p w14:paraId="279234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(!load()) buildDemo();   // 文件不存在或没数据 -&gt; 用演示数据</w:t>
            </w:r>
          </w:p>
          <w:p w14:paraId="79C7B0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9B8D7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空行、注释；构造函数初始化 file_、tempNo_=2000、autoSave_，然后 load()，失败就 buildDemo()。</w:t>
            </w:r>
          </w:p>
        </w:tc>
      </w:tr>
      <w:tr w14:paraId="281EBA7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F1CC8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50486F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01965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53AD60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8F532F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97–101</w:t>
            </w:r>
          </w:p>
        </w:tc>
        <w:tc>
          <w:tcPr>
            <w:tcW w:w="5584" w:type="dxa"/>
            <w:vAlign w:val="top"/>
          </w:tcPr>
          <w:p w14:paraId="3884E4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9960E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PlatformWRH::~PlatformWRH() {</w:t>
            </w:r>
          </w:p>
          <w:p w14:paraId="6E940B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(autoSave_) save();      // 析构时写回；只读验证实例不写</w:t>
            </w:r>
          </w:p>
          <w:p w14:paraId="50F982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clearAll();</w:t>
            </w:r>
          </w:p>
          <w:p w14:paraId="2CC96C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25AE3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析构函数：autoSave_ 为真时 save()，然后 clearAll() 释放所有对象。</w:t>
            </w:r>
          </w:p>
        </w:tc>
      </w:tr>
      <w:tr w14:paraId="776D087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26AD8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138EA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BFBB1D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4CD87A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3E1E04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102–110</w:t>
            </w:r>
          </w:p>
        </w:tc>
        <w:tc>
          <w:tcPr>
            <w:tcW w:w="5584" w:type="dxa"/>
            <w:vAlign w:val="top"/>
          </w:tcPr>
          <w:p w14:paraId="1875A1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1FE9C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Platform::clearAll() {</w:t>
            </w:r>
          </w:p>
          <w:p w14:paraId="60C6DB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</w:t>
            </w:r>
          </w:p>
          <w:p w14:paraId="2F6A58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delete users_[i];</w:t>
            </w:r>
          </w:p>
          <w:p w14:paraId="2CB936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</w:t>
            </w:r>
          </w:p>
          <w:p w14:paraId="619F87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delete groups_[i];</w:t>
            </w:r>
          </w:p>
          <w:p w14:paraId="5C5A26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users_.clear();</w:t>
            </w:r>
          </w:p>
          <w:p w14:paraId="5F774DD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groups_.clear();</w:t>
            </w:r>
          </w:p>
          <w:p w14:paraId="6D7404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2F460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clearAll：先 delete 所有用户，再 delete 所有群，最后 clear 两个 vector；顺序很重要，群成员只保存用户指针，不拥有用户。</w:t>
            </w:r>
          </w:p>
        </w:tc>
      </w:tr>
    </w:tbl>
    <w:p w14:paraId="543397C9">
      <w:pPr>
        <w:spacing w:after="40"/>
      </w:pPr>
    </w:p>
    <w:p w14:paraId="7D5AC31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文件保存 save</w:t>
      </w:r>
    </w:p>
    <w:p w14:paraId="4739AB82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把内存数据写成 U/O/B/F/G/K 六种行。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7090A3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E8DBE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5AD467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5A2EF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A8990D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EE7509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111–121</w:t>
            </w:r>
          </w:p>
        </w:tc>
        <w:tc>
          <w:tcPr>
            <w:tcW w:w="5584" w:type="dxa"/>
            <w:vAlign w:val="top"/>
          </w:tcPr>
          <w:p w14:paraId="10A22B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6A937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文件持久化 ====================</w:t>
            </w:r>
          </w:p>
          <w:p w14:paraId="36C428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433B0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文件格式（每行一条，空格分隔）：</w:t>
            </w:r>
          </w:p>
          <w:p w14:paraId="44C48C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U 主号 昵称 出生日期 申请日期 所在地</w:t>
            </w:r>
          </w:p>
          <w:p w14:paraId="7C0839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O 主号 服务 [微信号]</w:t>
            </w:r>
          </w:p>
          <w:p w14:paraId="091BC7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B 主号 绑定的QQ</w:t>
            </w:r>
          </w:p>
          <w:p w14:paraId="531D07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F 主号A 主号B 服务 备注</w:t>
            </w:r>
          </w:p>
          <w:p w14:paraId="0A2010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G 群号 群名 服务 群主主号</w:t>
            </w:r>
          </w:p>
          <w:p w14:paraId="3B1EE88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K 群号 服务 成员主号 角色</w:t>
            </w:r>
          </w:p>
          <w:p w14:paraId="53A269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Platform::save() const {</w:t>
            </w:r>
          </w:p>
        </w:tc>
        <w:tc>
          <w:tcPr>
            <w:tcW w:w="3345" w:type="dxa"/>
            <w:vAlign w:val="top"/>
          </w:tcPr>
          <w:p w14:paraId="71EBCD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空行与格式注释；save 接收文件名，函数本身 const。</w:t>
            </w:r>
          </w:p>
        </w:tc>
      </w:tr>
      <w:tr w14:paraId="03D9CD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493D02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4CAA0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84A35D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AF8B7B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CB19BF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122–126</w:t>
            </w:r>
          </w:p>
        </w:tc>
        <w:tc>
          <w:tcPr>
            <w:tcW w:w="5584" w:type="dxa"/>
            <w:vAlign w:val="top"/>
          </w:tcPr>
          <w:p w14:paraId="476D65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ofstream out(file_.c_str());</w:t>
            </w:r>
          </w:p>
          <w:p w14:paraId="5E8811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(!out) {</w:t>
            </w:r>
          </w:p>
          <w:p w14:paraId="173EC1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"[文件] 无法写入 " &lt;&lt; file_ &lt;&lt; "\n";</w:t>
            </w:r>
          </w:p>
          <w:p w14:paraId="7DCB85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445DE7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3DF3FB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ofstream 打开 file_；失败时打印“无法写入”并返回。</w:t>
            </w:r>
          </w:p>
        </w:tc>
      </w:tr>
      <w:tr w14:paraId="40A501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7897BF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F36D8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3A50C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E6FAE5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53949E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127–133</w:t>
            </w:r>
          </w:p>
        </w:tc>
        <w:tc>
          <w:tcPr>
            <w:tcW w:w="5584" w:type="dxa"/>
            <w:vAlign w:val="top"/>
          </w:tcPr>
          <w:p w14:paraId="67E2AE3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0F58B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1 段：用户资料、开通的服务、微信绑定 ----</w:t>
            </w:r>
          </w:p>
          <w:p w14:paraId="35DF5E0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 w14:paraId="7A25B9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users_[i];</w:t>
            </w:r>
          </w:p>
          <w:p w14:paraId="41506E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out &lt;&lt; "U " &lt;&lt; u-&gt;mainNo() &lt;&lt; ' ' &lt;&lt; u-&gt;nick() &lt;&lt; ' '</w:t>
            </w:r>
          </w:p>
          <w:p w14:paraId="6B957D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u-&gt;birth().str() &lt;&lt; ' ' &lt;&lt; u-&gt;applyDate().str() &lt;&lt; ' '</w:t>
            </w:r>
          </w:p>
          <w:p w14:paraId="349BF1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u-&gt;city() &lt;&lt; "\n";</w:t>
            </w:r>
          </w:p>
        </w:tc>
        <w:tc>
          <w:tcPr>
            <w:tcW w:w="3345" w:type="dxa"/>
            <w:vAlign w:val="top"/>
          </w:tcPr>
          <w:p w14:paraId="69EF8B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1 段：遍历用户，写 U 行（主号、昵称、出生、申请日期、所在地）。</w:t>
            </w:r>
          </w:p>
        </w:tc>
      </w:tr>
      <w:tr w14:paraId="4F073C7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3661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DC172F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45C48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657A50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6D3634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134–144</w:t>
            </w:r>
          </w:p>
        </w:tc>
        <w:tc>
          <w:tcPr>
            <w:tcW w:w="5584" w:type="dxa"/>
            <w:vAlign w:val="top"/>
          </w:tcPr>
          <w:p w14:paraId="60AB33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A7DE0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vector&lt;Account*&gt;&amp; accs = u-&gt;accounts();</w:t>
            </w:r>
          </w:p>
          <w:p w14:paraId="0D4651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accs.size(); ++j) {</w:t>
            </w:r>
          </w:p>
          <w:p w14:paraId="174F9E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"O " &lt;&lt; u-&gt;mainNo() &lt;&lt; ' ' &lt;&lt; svcName(accs[j]-&gt;type());</w:t>
            </w:r>
          </w:p>
          <w:p w14:paraId="493FB6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(accs[j]-&gt;type() == MWX) {</w:t>
            </w:r>
          </w:p>
          <w:p w14:paraId="7BDC2F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WeChatAccount* w =</w:t>
            </w:r>
          </w:p>
          <w:p w14:paraId="4F164F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dynamic_cast&lt;WeChatAccount*&gt;(accs[j]);</w:t>
            </w:r>
          </w:p>
          <w:p w14:paraId="0E7889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out &lt;&lt; ' ' &lt;&lt; (w ? w-&gt;wxNo() : "");</w:t>
            </w:r>
          </w:p>
          <w:p w14:paraId="7EA41B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4B69B9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"\n";</w:t>
            </w:r>
          </w:p>
          <w:p w14:paraId="63DE6D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</w:tc>
        <w:tc>
          <w:tcPr>
            <w:tcW w:w="3345" w:type="dxa"/>
            <w:vAlign w:val="top"/>
          </w:tcPr>
          <w:p w14:paraId="7F6D82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遍历该用户已开通账号，写 O 行（主号、服务名）；微信额外写微信号，因此用 dynamic_cast 取 WeChatAccount。</w:t>
            </w:r>
          </w:p>
        </w:tc>
      </w:tr>
      <w:tr w14:paraId="33782B8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C8C418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AD68F3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64180F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CD4E39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BD48DE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145–149</w:t>
            </w:r>
          </w:p>
        </w:tc>
        <w:tc>
          <w:tcPr>
            <w:tcW w:w="5584" w:type="dxa"/>
            <w:vAlign w:val="top"/>
          </w:tcPr>
          <w:p w14:paraId="0AAA03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396D0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WeChatAccount* w = u-&gt;wxAccount();</w:t>
            </w:r>
          </w:p>
          <w:p w14:paraId="19117D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(w &amp;&amp; w-&gt;hasBoundQQ())</w:t>
            </w:r>
          </w:p>
          <w:p w14:paraId="215603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"B " &lt;&lt; u-&gt;mainNo() &lt;&lt; ' ' &lt;&lt; w-&gt;boundQQ() &lt;&lt; "\n";</w:t>
            </w:r>
          </w:p>
          <w:p w14:paraId="340D7C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24C6E4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如果用户有微信且已绑定 QQ，写 B 行（主号、绑定的 QQ）。</w:t>
            </w:r>
          </w:p>
        </w:tc>
      </w:tr>
      <w:tr w14:paraId="5AE570F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F827E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8E4B7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F3F6A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4A33B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DBD1D8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150–165</w:t>
            </w:r>
          </w:p>
        </w:tc>
        <w:tc>
          <w:tcPr>
            <w:tcW w:w="5584" w:type="dxa"/>
            <w:vAlign w:val="top"/>
          </w:tcPr>
          <w:p w14:paraId="565AEE7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AE563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2 段：好友关系 ----</w:t>
            </w:r>
          </w:p>
          <w:p w14:paraId="3AED2D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每个方向各写一条。这样 A 对 B 的备注和 B 对 A 的备注都能保住，</w:t>
            </w:r>
          </w:p>
          <w:p w14:paraId="0689F5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不会出现“只有主号小的一方存了备注”的丢数据问题。</w:t>
            </w:r>
          </w:p>
          <w:p w14:paraId="27D3B5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 w14:paraId="67BDD3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users_[i];</w:t>
            </w:r>
          </w:p>
          <w:p w14:paraId="47D5C4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vector&lt;Account*&gt;&amp; accs = u-&gt;accounts();</w:t>
            </w:r>
          </w:p>
          <w:p w14:paraId="36D484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accs.size(); ++j) {</w:t>
            </w:r>
          </w:p>
          <w:p w14:paraId="1D2669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vector&lt;FriendInfo&gt;&amp; fs = accs[j]-&gt;friends().all();</w:t>
            </w:r>
          </w:p>
          <w:p w14:paraId="6712CE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k = 0; k &lt; fs.size(); ++k) {</w:t>
            </w:r>
          </w:p>
          <w:p w14:paraId="03A7A3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out &lt;&lt; "F " &lt;&lt; u-&gt;mainNo() &lt;&lt; ' '</w:t>
            </w:r>
          </w:p>
          <w:p w14:paraId="223B27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&lt;&lt; fs[k].person()-&gt;mainNo() &lt;&lt; ' '</w:t>
            </w:r>
          </w:p>
          <w:p w14:paraId="6FAA23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&lt;&lt; svcName(accs[j]-&gt;type()) &lt;&lt; ' '</w:t>
            </w:r>
          </w:p>
          <w:p w14:paraId="2E183B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&lt;&lt; fs[k].remark() &lt;&lt; "\n";</w:t>
            </w:r>
          </w:p>
          <w:p w14:paraId="71139F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11679A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</w:tc>
        <w:tc>
          <w:tcPr>
            <w:tcW w:w="3345" w:type="dxa"/>
            <w:vAlign w:val="top"/>
          </w:tcPr>
          <w:p w14:paraId="7A4E14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2 段：遍历每个用户的每个服务账号的每个好友，写 F 行（A 主号、B 主号、服务、备注）；每个方向各写一条，保证双向备注都能保存。</w:t>
            </w:r>
          </w:p>
        </w:tc>
      </w:tr>
      <w:tr w14:paraId="4198DED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9B5C4C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7E31ED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0ADBF4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28572B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926B1D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166–181</w:t>
            </w:r>
          </w:p>
        </w:tc>
        <w:tc>
          <w:tcPr>
            <w:tcW w:w="5584" w:type="dxa"/>
            <w:vAlign w:val="top"/>
          </w:tcPr>
          <w:p w14:paraId="2B41A7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E031C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9A274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3 段：群与群成员 ----</w:t>
            </w:r>
          </w:p>
          <w:p w14:paraId="7565A5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04D94B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groups_[i];</w:t>
            </w:r>
          </w:p>
          <w:p w14:paraId="1A4E57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out &lt;&lt; "G " &lt;&lt; g-&gt;gno() &lt;&lt; ' ' &lt;&lt; g-&gt;name() &lt;&lt; ' '</w:t>
            </w:r>
          </w:p>
          <w:p w14:paraId="22BA68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svcName(g-&gt;svc()) &lt;&lt; ' '</w:t>
            </w:r>
          </w:p>
          <w:p w14:paraId="5E0602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&lt;&lt; (g-&gt;owner() ? g-&gt;owner()-&gt;mainNo() : "0") &lt;&lt; "\n";</w:t>
            </w:r>
          </w:p>
          <w:p w14:paraId="46B1A5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ED9F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vector&lt;GroupMember&gt;&amp; ms = g-&gt;members().all();</w:t>
            </w:r>
          </w:p>
          <w:p w14:paraId="7D88B5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ms.size(); ++j) {</w:t>
            </w:r>
          </w:p>
          <w:p w14:paraId="002F6D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(ms[j].isOwner()) continue;   // 群主由 G 行恢复</w:t>
            </w:r>
          </w:p>
          <w:p w14:paraId="2D2BB1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out &lt;&lt; "K " &lt;&lt; g-&gt;gno() &lt;&lt; ' ' &lt;&lt; svcName(g-&gt;svc()) &lt;&lt; ' '</w:t>
            </w:r>
          </w:p>
          <w:p w14:paraId="7A086E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&lt;&lt; ms[j].user()-&gt;mainNo() &lt;&lt; ' ' &lt;&lt; (int)ms[j].role() &lt;&lt; "\n";</w:t>
            </w:r>
          </w:p>
          <w:p w14:paraId="49695E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114C24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64E01F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3 段：遍历群，写 G 行（群号、群名、服务、群主主号）；再写 K 行（群号、服务、成员主号、角色），群主跳过，因为 G 行已经能恢复群主。</w:t>
            </w:r>
          </w:p>
        </w:tc>
      </w:tr>
      <w:tr w14:paraId="688EE8B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91B6F7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D7270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4B67F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669757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F90D2B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182–185</w:t>
            </w:r>
          </w:p>
        </w:tc>
        <w:tc>
          <w:tcPr>
            <w:tcW w:w="5584" w:type="dxa"/>
            <w:vAlign w:val="top"/>
          </w:tcPr>
          <w:p w14:paraId="4F2A0A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0A2A74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"[文件] 已写回 " &lt;&lt; file_ &lt;&lt; "（用户 " &lt;&lt; users_.size()</w:t>
            </w:r>
          </w:p>
          <w:p w14:paraId="5F511D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位，群 " &lt;&lt; groups_.size() &lt;&lt; " 个）\n";</w:t>
            </w:r>
          </w:p>
          <w:p w14:paraId="41C460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F4011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打印写回结果：用户数和群数；函数结束。</w:t>
            </w:r>
          </w:p>
        </w:tc>
      </w:tr>
    </w:tbl>
    <w:p w14:paraId="586718CA">
      <w:pPr>
        <w:spacing w:after="40"/>
      </w:pPr>
    </w:p>
    <w:p w14:paraId="2865585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文件读取 load</w:t>
      </w:r>
    </w:p>
    <w:p w14:paraId="5316471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分六遍读入，解决对象之间互相引用的问题。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3D4ABE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83B0E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EA7097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AE08F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98EC4A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62ECD5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186–199</w:t>
            </w:r>
          </w:p>
        </w:tc>
        <w:tc>
          <w:tcPr>
            <w:tcW w:w="5584" w:type="dxa"/>
            <w:vAlign w:val="top"/>
          </w:tcPr>
          <w:p w14:paraId="55EDAD2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232D8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Platform::load() {</w:t>
            </w:r>
          </w:p>
          <w:p w14:paraId="11F11A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ifstream in(file_.c_str());</w:t>
            </w:r>
          </w:p>
          <w:p w14:paraId="6C9544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(!in) return false;</w:t>
            </w:r>
          </w:p>
          <w:p w14:paraId="3458E6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BE3B0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clearAll();</w:t>
            </w:r>
          </w:p>
          <w:p w14:paraId="72181A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vector&lt;string&gt; lines;</w:t>
            </w:r>
          </w:p>
          <w:p w14:paraId="5748A4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string line;</w:t>
            </w:r>
          </w:p>
          <w:p w14:paraId="091BCB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(getline(in, line)) {</w:t>
            </w:r>
          </w:p>
          <w:p w14:paraId="4B452F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(!line.empty()) lines.push_back(line);</w:t>
            </w:r>
          </w:p>
          <w:p w14:paraId="76DF01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0F203D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in.close();</w:t>
            </w:r>
          </w:p>
          <w:p w14:paraId="17EBA6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53612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199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map&lt;string, User*&gt; byId;</w:t>
            </w:r>
          </w:p>
        </w:tc>
        <w:tc>
          <w:tcPr>
            <w:tcW w:w="3345" w:type="dxa"/>
            <w:vAlign w:val="top"/>
          </w:tcPr>
          <w:p w14:paraId="1AF642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打开文件；失败返回 false；先 clearAll 清掉旧数据；把所有非空行读进 vector&lt;string&gt;，关闭文件；建立 map&lt;string, User*&gt; 用于按主号找用户。</w:t>
            </w:r>
          </w:p>
        </w:tc>
      </w:tr>
      <w:tr w14:paraId="5B3A700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79034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B45734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4D681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8C3053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021D62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200–218</w:t>
            </w:r>
          </w:p>
        </w:tc>
        <w:tc>
          <w:tcPr>
            <w:tcW w:w="5584" w:type="dxa"/>
            <w:vAlign w:val="top"/>
          </w:tcPr>
          <w:p w14:paraId="3F599B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6113C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1 遍：U 行，先把所有用户建出来 ----</w:t>
            </w:r>
          </w:p>
          <w:p w14:paraId="7C7D5A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这一步必须先做：F 行里会引用“对方”，如果边读边建，</w:t>
            </w:r>
          </w:p>
          <w:p w14:paraId="4A7A06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对方可能还没出现，好友关系就会被丢掉（旧版的 bug 就在这里）。</w:t>
            </w:r>
          </w:p>
          <w:p w14:paraId="2070AB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 w14:paraId="1ED551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 w14:paraId="2809BB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 w14:paraId="133C28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 w14:paraId="1E8247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"U") continue;</w:t>
            </w:r>
          </w:p>
          <w:p w14:paraId="4978BD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65632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id, nick, birth, apply, city;</w:t>
            </w:r>
          </w:p>
          <w:p w14:paraId="028EF42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id &gt;&gt; nick &gt;&gt; birth &gt;&gt; apply &gt;&gt; city)) continue;</w:t>
            </w:r>
          </w:p>
          <w:p w14:paraId="1DCB00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2616C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 w14:paraId="43E6DA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(!b.parse(birth) || !a.parse(apply)) continue;</w:t>
            </w:r>
          </w:p>
          <w:p w14:paraId="244DF2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new User(id, nick, b, a, city);</w:t>
            </w:r>
          </w:p>
          <w:p w14:paraId="280AB3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users_.push_back(u);</w:t>
            </w:r>
          </w:p>
          <w:p w14:paraId="40A500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byId[id] = u;</w:t>
            </w:r>
          </w:p>
          <w:p w14:paraId="6629E3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46F37E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1 遍 U 行：解析主号、昵称、出生、申请、所在地；日期解析失败就跳过；new User 后放入 users_ 和 byId。必须先建所有用户，后面 F 行才能找到对方。</w:t>
            </w:r>
          </w:p>
        </w:tc>
      </w:tr>
      <w:tr w14:paraId="7CC22C6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F0F05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B3258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154DB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05B721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58E471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219–236</w:t>
            </w:r>
          </w:p>
        </w:tc>
        <w:tc>
          <w:tcPr>
            <w:tcW w:w="5584" w:type="dxa"/>
            <w:vAlign w:val="top"/>
          </w:tcPr>
          <w:p w14:paraId="64873A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50B57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2 遍：O 行，开通服务 ----</w:t>
            </w:r>
          </w:p>
          <w:p w14:paraId="47D390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 w14:paraId="59E89D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 w14:paraId="4C5C3C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 w14:paraId="00D0DD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 w14:paraId="193232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"O") continue;</w:t>
            </w:r>
          </w:p>
          <w:p w14:paraId="5338AD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CACE9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id, s, wx;</w:t>
            </w:r>
          </w:p>
          <w:p w14:paraId="60C645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 w14:paraId="3B780E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id &gt;&gt; s;</w:t>
            </w:r>
          </w:p>
          <w:p w14:paraId="327FA87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 w14:paraId="313323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5D268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byId[id];</w:t>
            </w:r>
          </w:p>
          <w:p w14:paraId="4B4F15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(!u) continue;</w:t>
            </w:r>
          </w:p>
          <w:p w14:paraId="6A8597C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(t == MWX &amp;&amp; (iss &gt;&gt; wx)) u-&gt;setWxNo(wx);</w:t>
            </w:r>
          </w:p>
          <w:p w14:paraId="0DB4A0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u-&gt;openService(t, true);   // 读文件时安静恢复，不打印“开通成功”</w:t>
            </w:r>
          </w:p>
          <w:p w14:paraId="249D4B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30F4AC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2 遍 O 行：解析主号、服务名；服务名非法跳过；找不到用户跳过；微信行如果还有微信号就先 setWxNo；最后 openService(t, true) 安静恢复账号。</w:t>
            </w:r>
          </w:p>
        </w:tc>
      </w:tr>
      <w:tr w14:paraId="17A404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427FD8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07F96B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81C60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B5B0E0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7F3DF6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237–250</w:t>
            </w:r>
          </w:p>
        </w:tc>
        <w:tc>
          <w:tcPr>
            <w:tcW w:w="5584" w:type="dxa"/>
            <w:vAlign w:val="top"/>
          </w:tcPr>
          <w:p w14:paraId="3F935D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A94E1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3 遍：B 行，微信绑定QQ ----</w:t>
            </w:r>
          </w:p>
          <w:p w14:paraId="129208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放在 O 行之后，保证微信账号已经建好。</w:t>
            </w:r>
          </w:p>
          <w:p w14:paraId="6221D5B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 w14:paraId="6D17B7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 w14:paraId="2B0E38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 w14:paraId="598C2B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 w14:paraId="64808D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"B") continue;</w:t>
            </w:r>
          </w:p>
          <w:p w14:paraId="3D00D6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75660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id, qq;</w:t>
            </w:r>
          </w:p>
          <w:p w14:paraId="479864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id &gt;&gt; qq;</w:t>
            </w:r>
          </w:p>
          <w:p w14:paraId="26D20B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byId[id];</w:t>
            </w:r>
          </w:p>
          <w:p w14:paraId="6456DA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(u) u-&gt;bindWxToQQ(qq, true);</w:t>
            </w:r>
          </w:p>
          <w:p w14:paraId="311EB8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74D253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3 遍 B 行：解析主号和 QQ；找到用户后 bindWxToQQ(qq, true)；放在 O 行之后，保证微信账号已经存在。</w:t>
            </w:r>
          </w:p>
        </w:tc>
      </w:tr>
      <w:tr w14:paraId="5F70D48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5820B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4970DA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A6B887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C218E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F0C7F9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251–282</w:t>
            </w:r>
          </w:p>
        </w:tc>
        <w:tc>
          <w:tcPr>
            <w:tcW w:w="5584" w:type="dxa"/>
            <w:vAlign w:val="top"/>
          </w:tcPr>
          <w:p w14:paraId="1F4382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8D305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4 遍：F 行，好友 ----</w:t>
            </w:r>
          </w:p>
          <w:p w14:paraId="391D39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文件里 A-&gt;B、B-&gt;A 各一条：</w:t>
            </w:r>
          </w:p>
          <w:p w14:paraId="5D019B2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第一条把双向关系建起来，并写入 A 的备注；</w:t>
            </w:r>
          </w:p>
          <w:p w14:paraId="047E33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第二条发现已经是好友，只更新 B 的备注。</w:t>
            </w:r>
          </w:p>
          <w:p w14:paraId="6A0DF2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 w14:paraId="1941F1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 w14:paraId="121A25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 w14:paraId="51E003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 w14:paraId="41F60D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"F") continue;</w:t>
            </w:r>
          </w:p>
          <w:p w14:paraId="1B083D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D31A1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a, b, s, remark;</w:t>
            </w:r>
          </w:p>
          <w:p w14:paraId="137658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 w14:paraId="1D8AF1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a &gt;&gt; b &gt;&gt; s)) continue;</w:t>
            </w:r>
          </w:p>
          <w:p w14:paraId="56BE48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getline(iss, remark);   // 备注可以带空格，读到行尾</w:t>
            </w:r>
          </w:p>
          <w:p w14:paraId="43D43E3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remark = trim(remark);</w:t>
            </w:r>
          </w:p>
          <w:p w14:paraId="6C32A2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 w14:paraId="7A88D5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2F169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ua = byId[a];</w:t>
            </w:r>
          </w:p>
          <w:p w14:paraId="1CD328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ub = byId[b];</w:t>
            </w:r>
          </w:p>
          <w:p w14:paraId="5ED2E2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(!ua || !ub) continue;</w:t>
            </w:r>
          </w:p>
          <w:p w14:paraId="6FE0C5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5593C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Account* aa = ua-&gt;account(t);</w:t>
            </w:r>
          </w:p>
          <w:p w14:paraId="66D693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Account* ab = ub-&gt;account(t);</w:t>
            </w:r>
          </w:p>
          <w:p w14:paraId="68F76B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(!aa || !ab) continue;</w:t>
            </w:r>
          </w:p>
          <w:p w14:paraId="7C6296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A052D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(!aa-&gt;friends().has(ub)) {</w:t>
            </w:r>
          </w:p>
          <w:p w14:paraId="5A9046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aa-&gt;friends().add(ub, remark);   // 直接操作容器，避免读文件时打印</w:t>
            </w:r>
          </w:p>
          <w:p w14:paraId="3F3197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ab-&gt;friends().add(ua, "");</w:t>
            </w:r>
          </w:p>
          <w:p w14:paraId="715BBB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41D92B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aa-&gt;friends().setRemark(ub, remark);</w:t>
            </w:r>
          </w:p>
          <w:p w14:paraId="5956EDD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4ABD29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4 遍 F 行：解析 A、B、服务，getline 读剩余部分作为备注并 trim；两端用户和两端账号都必须存在；如果 A 还没有 B，就双向 add（A 带备注、B 空备注）；最后 setRemark 确保 A 的备注正确。</w:t>
            </w:r>
          </w:p>
        </w:tc>
      </w:tr>
      <w:tr w14:paraId="2C2C445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467C7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9BC20B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4DD26A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6961A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80B46E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283–308</w:t>
            </w:r>
          </w:p>
        </w:tc>
        <w:tc>
          <w:tcPr>
            <w:tcW w:w="5584" w:type="dxa"/>
            <w:vAlign w:val="top"/>
          </w:tcPr>
          <w:p w14:paraId="32ACAD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CD9C0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5 遍：G 行，建群 ----</w:t>
            </w:r>
          </w:p>
          <w:p w14:paraId="30617B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群主必须已经存在，而且开通了对应服务。</w:t>
            </w:r>
          </w:p>
          <w:p w14:paraId="4EFA12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 w14:paraId="0DD248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 w14:paraId="1D4F0D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 w14:paraId="18D2B0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 w14:paraId="0C3AED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"G") continue;</w:t>
            </w:r>
          </w:p>
          <w:p w14:paraId="429B7D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9E9C5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no;</w:t>
            </w:r>
          </w:p>
          <w:p w14:paraId="3351A4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name, s, ownerId;</w:t>
            </w:r>
          </w:p>
          <w:p w14:paraId="75D0E7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 w14:paraId="784A2C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no &gt;&gt; name &gt;&gt; s &gt;&gt; ownerId)) continue;</w:t>
            </w:r>
          </w:p>
          <w:p w14:paraId="514589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 w14:paraId="16B804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(t != MQQ &amp;&amp; t != MWX) continue;   // 只支持QQ群、微信群</w:t>
            </w:r>
          </w:p>
          <w:p w14:paraId="621242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8C888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299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// 这里只要求群主用户存在。旧文件里可能有“群主已注销该服务”的群，</w:t>
            </w:r>
          </w:p>
          <w:p w14:paraId="0FF5A0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// 读文件时宁可保留群历史，也不要静默把整个群丢掉。</w:t>
            </w:r>
          </w:p>
          <w:p w14:paraId="65FFF7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ow = byId[ownerId];</w:t>
            </w:r>
          </w:p>
          <w:p w14:paraId="686427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(!ow) continue;</w:t>
            </w:r>
          </w:p>
          <w:p w14:paraId="689904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1A729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nullptr;</w:t>
            </w:r>
          </w:p>
          <w:p w14:paraId="361AC0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(t == MQQ) g = new QQGroup(no, name, ow);</w:t>
            </w:r>
          </w:p>
          <w:p w14:paraId="5DF0A9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         g = new WeChatGroup(no, name, ow);</w:t>
            </w:r>
          </w:p>
          <w:p w14:paraId="3558CA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groups_.push_back(g);</w:t>
            </w:r>
          </w:p>
          <w:p w14:paraId="376850B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6AF41C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5 遍 G 行：解析群号、群名、服务、群主主号；只支持 QQ/微信；群主用户必须存在；按服务 new QQGroup 或 WeChatGroup，放入 groups_。</w:t>
            </w:r>
          </w:p>
        </w:tc>
      </w:tr>
      <w:tr w14:paraId="1A33C2D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63DBB6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7889C2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D410F0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887B10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E758FA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309–338</w:t>
            </w:r>
          </w:p>
        </w:tc>
        <w:tc>
          <w:tcPr>
            <w:tcW w:w="5584" w:type="dxa"/>
            <w:vAlign w:val="top"/>
          </w:tcPr>
          <w:p w14:paraId="780E97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6528D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第 6 遍：K 行，群成员与角色 ----</w:t>
            </w:r>
          </w:p>
          <w:p w14:paraId="5C82F9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lines.size(); ++i) {</w:t>
            </w:r>
          </w:p>
          <w:p w14:paraId="1CB621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istringstream iss(lines[i]);</w:t>
            </w:r>
          </w:p>
          <w:p w14:paraId="1CCC23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cmd;</w:t>
            </w:r>
          </w:p>
          <w:p w14:paraId="2E8D0F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iss &gt;&gt; cmd;</w:t>
            </w:r>
          </w:p>
          <w:p w14:paraId="32FBE8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(cmd != "K") continue;</w:t>
            </w:r>
          </w:p>
          <w:p w14:paraId="1FAFFF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1E4DB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no, role;</w:t>
            </w:r>
          </w:p>
          <w:p w14:paraId="3DC2B6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string s, uid;</w:t>
            </w:r>
          </w:p>
          <w:p w14:paraId="6391B3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MicroType t;</w:t>
            </w:r>
          </w:p>
          <w:p w14:paraId="22EA1F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(!(iss &gt;&gt; no &gt;&gt; s &gt;&gt; uid &gt;&gt; role)) continue;</w:t>
            </w:r>
          </w:p>
          <w:p w14:paraId="01BC36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(!parseSvc(s, t)) continue;</w:t>
            </w:r>
          </w:p>
          <w:p w14:paraId="35C9B8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F27B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// 同上：成员用户存在就恢复，尽量不因为服务注销而丢成员记录</w:t>
            </w:r>
          </w:p>
          <w:p w14:paraId="3B4D17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u = byId[uid];</w:t>
            </w:r>
          </w:p>
          <w:p w14:paraId="526D272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(!u) continue;</w:t>
            </w:r>
          </w:p>
          <w:p w14:paraId="3EF9F2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54280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nullptr;</w:t>
            </w:r>
          </w:p>
          <w:p w14:paraId="233C12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groups_.size(); ++j) {</w:t>
            </w:r>
          </w:p>
          <w:p w14:paraId="299E23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(groups_[j]-&gt;gno() == no &amp;&amp; groups_[j]-&gt;svc() == t) {</w:t>
            </w:r>
          </w:p>
          <w:p w14:paraId="4C9348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 = groups_[j];</w:t>
            </w:r>
          </w:p>
          <w:p w14:paraId="575A54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break;</w:t>
            </w:r>
          </w:p>
          <w:p w14:paraId="619ED3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25E911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163055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(!g) continue;</w:t>
            </w:r>
          </w:p>
          <w:p w14:paraId="057443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A132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(role == ROLE_ADMIN)       g-&gt;members().add(u, ROLE_ADMIN);</w:t>
            </w:r>
          </w:p>
          <w:p w14:paraId="584C73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(role == ROLE_MEMBER) g-&gt;members().add(u, ROLE_MEMBER);</w:t>
            </w:r>
          </w:p>
          <w:p w14:paraId="7A4F7F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120D51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第 6 遍 K 行：解析群号、服务、成员主号、角色；用户必须存在；按群号+服务找到群；角色为管理员/成员时加入成员容器；群主不在这里恢复。</w:t>
            </w:r>
          </w:p>
        </w:tc>
      </w:tr>
      <w:tr w14:paraId="64B40D3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153B2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E650BE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FE679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7097F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AD0409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339–355</w:t>
            </w:r>
          </w:p>
        </w:tc>
        <w:tc>
          <w:tcPr>
            <w:tcW w:w="5584" w:type="dxa"/>
            <w:vAlign w:val="top"/>
          </w:tcPr>
          <w:p w14:paraId="27A013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FE5A3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空文件（比如写到一半中断）当作没数据，让构造函数去建演示数据</w:t>
            </w:r>
          </w:p>
          <w:p w14:paraId="782B6E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(users_.empty()) {</w:t>
            </w:r>
          </w:p>
          <w:p w14:paraId="3B4738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"[文件] " &lt;&lt; file_ &lt;&lt; " 中没有用户数据，改用演示数据。\n";</w:t>
            </w:r>
          </w:p>
          <w:p w14:paraId="49DCEE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clearAll();</w:t>
            </w:r>
          </w:p>
          <w:p w14:paraId="19F4C7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false;</w:t>
            </w:r>
          </w:p>
          <w:p w14:paraId="083A91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20CE8C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D4DEB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临时讨论组号接着已有最大群号往后排，避免重启后从 2000 重新撞号</w:t>
            </w:r>
          </w:p>
          <w:p w14:paraId="277EE1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tempNo_ = 2000;</w:t>
            </w:r>
          </w:p>
          <w:p w14:paraId="5D046C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</w:t>
            </w:r>
          </w:p>
          <w:p w14:paraId="0242E9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&gt; tempNo_) tempNo_ = groups_[i]-&gt;gno();</w:t>
            </w:r>
          </w:p>
          <w:p w14:paraId="0062DA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8031E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"[文件] 已从 " &lt;&lt; file_ &lt;&lt; " 读入 " &lt;&lt; users_.size()</w:t>
            </w:r>
          </w:p>
          <w:p w14:paraId="753DCD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位用户，" &lt;&lt; groups_.size() &lt;&lt; " 个群。\n";</w:t>
            </w:r>
          </w:p>
          <w:p w14:paraId="0DBEE5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true;</w:t>
            </w:r>
          </w:p>
          <w:p w14:paraId="66323B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B2DA5E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 users_ 为空，说明文件没数据，打印提示、clearAll、返回 false；否则把 tempNo_ 设为已有最大群号（至少 2000），打印读入统计，返回 true。</w:t>
            </w:r>
          </w:p>
        </w:tc>
      </w:tr>
    </w:tbl>
    <w:p w14:paraId="5D160A9F">
      <w:pPr>
        <w:spacing w:after="40"/>
      </w:pPr>
    </w:p>
    <w:p w14:paraId="4931E6A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查找与选择</w:t>
      </w:r>
    </w:p>
    <w:p w14:paraId="6559801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菜单里反复使用的“按主号找人/按序号选对象”。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EE5EE3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37A15B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485E4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9B12E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A03140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D692A9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356–363</w:t>
            </w:r>
          </w:p>
        </w:tc>
        <w:tc>
          <w:tcPr>
            <w:tcW w:w="5584" w:type="dxa"/>
            <w:vAlign w:val="top"/>
          </w:tcPr>
          <w:p w14:paraId="00A125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B875F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查找与选择 ====================</w:t>
            </w:r>
          </w:p>
          <w:p w14:paraId="44E994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5A602A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User* Platform::findUser(const string&amp; id) const {</w:t>
            </w:r>
          </w:p>
          <w:p w14:paraId="755D31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</w:t>
            </w:r>
          </w:p>
          <w:p w14:paraId="3D5D71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(users_[i]-&gt;mainNo() == id) return users_[i];</w:t>
            </w:r>
          </w:p>
          <w:p w14:paraId="153D12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nullptr;</w:t>
            </w:r>
          </w:p>
          <w:p w14:paraId="76F620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29FB0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findUser：遍历 users_，比较 mainNo()，找到返回指针，否则 nullptr。</w:t>
            </w:r>
          </w:p>
        </w:tc>
      </w:tr>
      <w:tr w14:paraId="42FFA90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D79DA4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5E81AB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176F1A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95C264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6EEB90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364–372</w:t>
            </w:r>
          </w:p>
        </w:tc>
        <w:tc>
          <w:tcPr>
            <w:tcW w:w="5584" w:type="dxa"/>
            <w:vAlign w:val="top"/>
          </w:tcPr>
          <w:p w14:paraId="350DD9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4D896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Platform::listAllUsersShort() const {</w:t>
            </w:r>
          </w:p>
          <w:p w14:paraId="1CB931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 w14:paraId="67B586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User* u = users_[i];</w:t>
            </w:r>
          </w:p>
          <w:p w14:paraId="4B4FE6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" &lt;&lt; (i + 1) &lt;&lt; ". 主号 " &lt;&lt; u-&gt;mainNo()</w:t>
            </w:r>
          </w:p>
          <w:p w14:paraId="7E7D4C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昵称 " &lt;&lt; u-&gt;nick() &lt;&lt; "  [" &lt;&lt; u-&gt;city()</w:t>
            </w:r>
          </w:p>
          <w:p w14:paraId="38E290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"]  已开通 " &lt;&lt; openedToStr(u-&gt;openedSet()) &lt;&lt; "\n";</w:t>
            </w:r>
          </w:p>
          <w:p w14:paraId="42DECF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32927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0162A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listAllUsersShort：逐行打印序号、主号、昵称、城市、已开通服务。</w:t>
            </w:r>
          </w:p>
        </w:tc>
      </w:tr>
      <w:tr w14:paraId="5E0220F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D6A4F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E077F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B3CB8A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B0CB02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E71F10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373–380</w:t>
            </w:r>
          </w:p>
        </w:tc>
        <w:tc>
          <w:tcPr>
            <w:tcW w:w="5584" w:type="dxa"/>
            <w:vAlign w:val="top"/>
          </w:tcPr>
          <w:p w14:paraId="306D0F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0C5B37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User* Platform::pickUser(const char* tip) const {</w:t>
            </w:r>
          </w:p>
          <w:p w14:paraId="3BC20C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"\n";</w:t>
            </w:r>
          </w:p>
          <w:p w14:paraId="2C3EE1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listAllUsersShort();</w:t>
            </w:r>
          </w:p>
          <w:p w14:paraId="702C5C6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askInt("请输入用户序号(0=取消)：") - 1;</w:t>
            </w:r>
          </w:p>
          <w:p w14:paraId="425512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&lt; 0 || k &gt;= (int)users_.size()) return nullptr;</w:t>
            </w:r>
          </w:p>
          <w:p w14:paraId="0C42BF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users_[k];</w:t>
            </w:r>
          </w:p>
          <w:p w14:paraId="7A16E2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7EE91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pickUser：打印提示和用户列表，askInt 读序号（0 表示取消），越界返回 nullptr，否则返回 users_[k]。</w:t>
            </w:r>
          </w:p>
        </w:tc>
      </w:tr>
      <w:tr w14:paraId="711D89C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F6009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C803C1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F60F94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BB04C0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E0511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381–398</w:t>
            </w:r>
          </w:p>
        </w:tc>
        <w:tc>
          <w:tcPr>
            <w:tcW w:w="5584" w:type="dxa"/>
            <w:vAlign w:val="top"/>
          </w:tcPr>
          <w:p w14:paraId="53BA41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7BE9E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Group* Platform::pickGroup(const char* tip) const {</w:t>
            </w:r>
          </w:p>
          <w:p w14:paraId="1B0C06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tip &lt;&lt; "\n";</w:t>
            </w:r>
          </w:p>
          <w:p w14:paraId="14E08A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(groups_.empty()) {</w:t>
            </w:r>
          </w:p>
          <w:p w14:paraId="34320D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（当前没有群）\n";</w:t>
            </w:r>
          </w:p>
          <w:p w14:paraId="4D6286E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nullptr;</w:t>
            </w:r>
          </w:p>
          <w:p w14:paraId="240095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09ED85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6735F46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Group* g = groups_[i];</w:t>
            </w:r>
          </w:p>
          <w:p w14:paraId="1A8D65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" &lt;&lt; (i + 1) &lt;&lt; ". [" &lt;&lt; g-&gt;kindName() &lt;&lt; "] 群号 "</w:t>
            </w:r>
          </w:p>
          <w:p w14:paraId="2D0DB1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g-&gt;gno() &lt;&lt; " 群名 " &lt;&lt; g-&gt;name()</w:t>
            </w:r>
          </w:p>
          <w:p w14:paraId="5CF5D8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群主 " &lt;&lt; (g-&gt;owner() ? g-&gt;owner()-&gt;nick() : "(无)")</w:t>
            </w:r>
          </w:p>
          <w:p w14:paraId="15B1BF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成员 " &lt;&lt; g-&gt;memberCount() &lt;&lt; " 人\n";</w:t>
            </w:r>
          </w:p>
          <w:p w14:paraId="2D15DA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48E97CD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askInt("请输入群序号(0=取消)：") - 1;</w:t>
            </w:r>
          </w:p>
          <w:p w14:paraId="4217DA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&lt; 0 || k &gt;= (int)groups_.size()) return nullptr;</w:t>
            </w:r>
          </w:p>
          <w:p w14:paraId="0CC569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groups_[k];</w:t>
            </w:r>
          </w:p>
          <w:p w14:paraId="77FE8D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10475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pickGroup：群为空直接返回；否则列出每个群的类型、群号、群名、群主、人数；读序号，越界返回 nullptr。</w:t>
            </w:r>
          </w:p>
        </w:tc>
      </w:tr>
      <w:tr w14:paraId="3C2FAD5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902581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E73521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5FDCA5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5A120B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9777AE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399–406</w:t>
            </w:r>
          </w:p>
        </w:tc>
        <w:tc>
          <w:tcPr>
            <w:tcW w:w="5584" w:type="dxa"/>
            <w:vAlign w:val="top"/>
          </w:tcPr>
          <w:p w14:paraId="1CC866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399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38DD6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MicroType Platform::pickService() const {</w:t>
            </w:r>
          </w:p>
          <w:p w14:paraId="2FBFC3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askInt("请选择服务 [1=QQ 2=微博 3=微信] (0=取消)：");</w:t>
            </w:r>
          </w:p>
          <w:p w14:paraId="0BD999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== 1) return MQQ;</w:t>
            </w:r>
          </w:p>
          <w:p w14:paraId="538E12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== 2) return MWB;</w:t>
            </w:r>
          </w:p>
          <w:p w14:paraId="77B429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== 3) return MWX;</w:t>
            </w:r>
          </w:p>
          <w:p w14:paraId="6FBF0B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MCOUNT;</w:t>
            </w:r>
          </w:p>
          <w:p w14:paraId="5FFD71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CA157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pickService：1=QQ、2=微博、3=微信，其它返回 MCOUNT（无效值）。</w:t>
            </w:r>
          </w:p>
        </w:tc>
      </w:tr>
      <w:tr w14:paraId="0600F04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8D20D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5A412C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554079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23CC0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1C7D34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407–424</w:t>
            </w:r>
          </w:p>
        </w:tc>
        <w:tc>
          <w:tcPr>
            <w:tcW w:w="5584" w:type="dxa"/>
            <w:vAlign w:val="top"/>
          </w:tcPr>
          <w:p w14:paraId="476BCD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796B0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MicroType Platform::pickServiceFromUser(const User* u) const {</w:t>
            </w:r>
          </w:p>
          <w:p w14:paraId="3F4768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(!u) return MCOUNT;</w:t>
            </w:r>
          </w:p>
          <w:p w14:paraId="6BAEE6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vector&lt;Account*&gt;&amp; as = u-&gt;accounts();</w:t>
            </w:r>
          </w:p>
          <w:p w14:paraId="5692B5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(as.empty()) {</w:t>
            </w:r>
          </w:p>
          <w:p w14:paraId="0D27347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[提示] 该用户尚未开通任何服务。\n";</w:t>
            </w:r>
          </w:p>
          <w:p w14:paraId="191A6A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 MCOUNT;</w:t>
            </w:r>
          </w:p>
          <w:p w14:paraId="68F14CA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330743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6DC3C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该用户已开通：";</w:t>
            </w:r>
          </w:p>
          <w:p w14:paraId="066636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as.size(); ++i)</w:t>
            </w:r>
          </w:p>
          <w:p w14:paraId="77AA93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(i + 1) &lt;&lt; "=" &lt;&lt; microName(as[i]-&gt;type());</w:t>
            </w:r>
          </w:p>
          <w:p w14:paraId="1465BE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 w14:paraId="46AA62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5E525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k = askInt("请选择序号(0=取消)：");</w:t>
            </w:r>
          </w:p>
          <w:p w14:paraId="6111EB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(k &lt; 1 || k &gt; (int)as.size()) return MCOUNT;</w:t>
            </w:r>
          </w:p>
          <w:p w14:paraId="1B1C7A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as[k - 1]-&gt;type();</w:t>
            </w:r>
          </w:p>
          <w:p w14:paraId="35141E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B1C13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pickServiceFromUser：先检查用户是否开通服务；列出该用户已开通服务及序号；读序号，非法返回 MCOUNT，否则返回对应服务类型。</w:t>
            </w:r>
          </w:p>
        </w:tc>
      </w:tr>
      <w:tr w14:paraId="390D996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B76D50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C321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529C3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F9B449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B43A16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425–428</w:t>
            </w:r>
          </w:p>
        </w:tc>
        <w:tc>
          <w:tcPr>
            <w:tcW w:w="5584" w:type="dxa"/>
            <w:vAlign w:val="top"/>
          </w:tcPr>
          <w:p w14:paraId="508B4B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80722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string Platform::toSvcName(MicroType t) {</w:t>
            </w:r>
          </w:p>
          <w:p w14:paraId="7971CBD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microName(t);</w:t>
            </w:r>
          </w:p>
          <w:p w14:paraId="10D08B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C5984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toSvcName：把 MicroType 转成字符串，供保存/展示使用。</w:t>
            </w:r>
          </w:p>
        </w:tc>
      </w:tr>
      <w:tr w14:paraId="59A618D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8F809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29257E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DB107E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E73879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F4693A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429–435</w:t>
            </w:r>
          </w:p>
        </w:tc>
        <w:tc>
          <w:tcPr>
            <w:tcW w:w="5584" w:type="dxa"/>
            <w:vAlign w:val="top"/>
          </w:tcPr>
          <w:p w14:paraId="4A50F9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4CD16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bool Platform::parseSvc(const string&amp; s, MicroType&amp; t) {</w:t>
            </w:r>
          </w:p>
          <w:p w14:paraId="419B1C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 == "QQ")   { t = MQQ; return true; }</w:t>
            </w:r>
          </w:p>
          <w:p w14:paraId="0AB0C0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 == "微博") { t = MWB; return true; }</w:t>
            </w:r>
          </w:p>
          <w:p w14:paraId="486FB8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(s == "微信") { t = MWX; return true; }</w:t>
            </w:r>
          </w:p>
          <w:p w14:paraId="0F70F8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false;</w:t>
            </w:r>
          </w:p>
          <w:p w14:paraId="281C3A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130DF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parseSvc：把“QQ/微博/微信”解析成枚举，无法识别返回 false。</w:t>
            </w:r>
          </w:p>
        </w:tc>
      </w:tr>
      <w:tr w14:paraId="4B2C1E5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9E744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6F153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F7AE4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65AD29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430FDF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436–456</w:t>
            </w:r>
          </w:p>
        </w:tc>
        <w:tc>
          <w:tcPr>
            <w:tcW w:w="5584" w:type="dxa"/>
            <w:vAlign w:val="top"/>
          </w:tcPr>
          <w:p w14:paraId="4A017E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F4A5A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跨服务推荐：from 好友里，有 to 服务账号、但还没加为 to 好友的人</w:t>
            </w:r>
          </w:p>
          <w:p w14:paraId="66F786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vector&lt;User*&gt; Platform::recommendFriends(const User* op,</w:t>
            </w:r>
          </w:p>
          <w:p w14:paraId="67F4D5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  MicroType from,</w:t>
            </w:r>
          </w:p>
          <w:p w14:paraId="476E5F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  MicroType to) const {</w:t>
            </w:r>
          </w:p>
          <w:p w14:paraId="3864B6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rec;</w:t>
            </w:r>
          </w:p>
          <w:p w14:paraId="459A15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(!op || from == to) return rec;</w:t>
            </w:r>
          </w:p>
          <w:p w14:paraId="18F8C0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5F5B9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Account* src = op-&gt;account(from);</w:t>
            </w:r>
          </w:p>
          <w:p w14:paraId="4E25F6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Account* dst = op-&gt;account(to);</w:t>
            </w:r>
          </w:p>
          <w:p w14:paraId="45DA4B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(!src || !dst) return rec;</w:t>
            </w:r>
          </w:p>
          <w:p w14:paraId="5EC666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82FA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const vector&lt;FriendInfo&gt;&amp; fs = src-&gt;friends().all();</w:t>
            </w:r>
          </w:p>
          <w:p w14:paraId="20C8B1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fs.size(); ++i) {</w:t>
            </w:r>
          </w:p>
          <w:p w14:paraId="21BE03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p = fs[i].person();</w:t>
            </w:r>
          </w:p>
          <w:p w14:paraId="0C971F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(!p || p == op) continue;</w:t>
            </w:r>
          </w:p>
          <w:p w14:paraId="0DE391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(p-&gt;hasService(to) &amp;&amp; !dst-&gt;isFriend(p))</w:t>
            </w:r>
          </w:p>
          <w:p w14:paraId="0CD6C6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rec.push_back(p);</w:t>
            </w:r>
          </w:p>
          <w:p w14:paraId="4425F7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30D954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rec;</w:t>
            </w:r>
          </w:p>
          <w:p w14:paraId="701FF4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4847D29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recommendFriends：要求操作者、from/to 服务都有效且不同；取源账号和目标账号；遍历源好友，跳过空和自己；如果对方开通 to 服务且还不是 to 好友，就加入推荐列表。</w:t>
            </w:r>
          </w:p>
        </w:tc>
      </w:tr>
      <w:tr w14:paraId="663A320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B55697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D036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57F918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9D0F1A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C39AC8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457–507</w:t>
            </w:r>
          </w:p>
        </w:tc>
        <w:tc>
          <w:tcPr>
            <w:tcW w:w="5584" w:type="dxa"/>
            <w:vAlign w:val="top"/>
          </w:tcPr>
          <w:p w14:paraId="74164E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3C95D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注销服务后的群清理：</w:t>
            </w:r>
          </w:p>
          <w:p w14:paraId="7E82DA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普通成员：直接从该服务的群里移出</w:t>
            </w:r>
          </w:p>
          <w:p w14:paraId="6FABB1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群主：先把群主转给管理员（没有管理员就转给第一个成员），再移出自己</w:t>
            </w:r>
          </w:p>
          <w:p w14:paraId="63F189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  · 群里只剩他一个人：群没有意义了，删除</w:t>
            </w:r>
          </w:p>
          <w:p w14:paraId="34F948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Platform::cleanGroupsAfterClose(User* u, MicroType t) {</w:t>
            </w:r>
          </w:p>
          <w:p w14:paraId="3AE7BE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) {</w:t>
            </w:r>
          </w:p>
          <w:p w14:paraId="65C9D3A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groups_[i];</w:t>
            </w:r>
          </w:p>
          <w:p w14:paraId="45E9A2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(g-&gt;svc() != t || !g-&gt;isMember(u)) {</w:t>
            </w:r>
          </w:p>
          <w:p w14:paraId="68A009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++i;</w:t>
            </w:r>
          </w:p>
          <w:p w14:paraId="3B5F02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continue;</w:t>
            </w:r>
          </w:p>
          <w:p w14:paraId="57EF3A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476EA7A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80F622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(g-&gt;owner() == u) {</w:t>
            </w:r>
          </w:p>
          <w:p w14:paraId="1C0B73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next = nullptr;</w:t>
            </w:r>
          </w:p>
          <w:p w14:paraId="2F5F1A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const vector&lt;GroupMember&gt;&amp; ms = g-&gt;members().all();</w:t>
            </w:r>
          </w:p>
          <w:p w14:paraId="79EBBE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F2585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// 优先找管理员接任</w:t>
            </w:r>
          </w:p>
          <w:p w14:paraId="580809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j = 0; j &lt; ms.size(); ++j) {</w:t>
            </w:r>
          </w:p>
          <w:p w14:paraId="086303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if (ms[j].user() != u &amp;&amp; ms[j].isAdmin()) {</w:t>
            </w:r>
          </w:p>
          <w:p w14:paraId="0E47FB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next = ms[j].user();</w:t>
            </w:r>
          </w:p>
          <w:p w14:paraId="0D1527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break;</w:t>
            </w:r>
          </w:p>
          <w:p w14:paraId="051B51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}</w:t>
            </w:r>
          </w:p>
          <w:p w14:paraId="6DA784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491D75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// 没有管理员，就找第一个普通成员</w:t>
            </w:r>
          </w:p>
          <w:p w14:paraId="1D4DF2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(!next) {</w:t>
            </w:r>
          </w:p>
          <w:p w14:paraId="3CB655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for (size_t j = 0; j &lt; ms.size(); ++j) {</w:t>
            </w:r>
          </w:p>
          <w:p w14:paraId="5E0B15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if (ms[j].user() != u) {</w:t>
            </w:r>
          </w:p>
          <w:p w14:paraId="07E814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next = ms[j].user();</w:t>
            </w:r>
          </w:p>
          <w:p w14:paraId="341508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break;</w:t>
            </w:r>
          </w:p>
          <w:p w14:paraId="26D49A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}</w:t>
            </w:r>
          </w:p>
          <w:p w14:paraId="4AAB7A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}</w:t>
            </w:r>
          </w:p>
          <w:p w14:paraId="27BB8D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783691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B523E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(!next) {</w:t>
            </w:r>
          </w:p>
          <w:p w14:paraId="05ACE7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[群清理] 群[" &lt;&lt; g-&gt;name()</w:t>
            </w:r>
          </w:p>
          <w:p w14:paraId="50979F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"]没有其他成员，已删除。\n";</w:t>
            </w:r>
          </w:p>
          <w:p w14:paraId="10DE7C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delete g;</w:t>
            </w:r>
          </w:p>
          <w:p w14:paraId="39BC30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groups_.erase(groups_.begin() + i);</w:t>
            </w:r>
          </w:p>
          <w:p w14:paraId="3F442E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   // 删除后当前位置就是下一个元素，不要再 ++i</w:t>
            </w:r>
          </w:p>
          <w:p w14:paraId="4755BB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257BD6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348A3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499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g-&gt;members().setRole(next, ROLE_OWNER);</w:t>
            </w:r>
          </w:p>
          <w:p w14:paraId="667D93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[群主转让] 群[" &lt;&lt; g-&gt;name() &lt;&lt; "] 群主转给 "</w:t>
            </w:r>
          </w:p>
          <w:p w14:paraId="089380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next-&gt;nick() &lt;&lt; "。\n";</w:t>
            </w:r>
          </w:p>
          <w:p w14:paraId="145D65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3CB68D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6E3BE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g-&gt;members().remove(u);</w:t>
            </w:r>
          </w:p>
          <w:p w14:paraId="47E806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++i;</w:t>
            </w:r>
          </w:p>
          <w:p w14:paraId="41CC7C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B838F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0C8EA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cleanGroupsAfterClose：遍历群，跳过服务不匹配或用户不在群里的；如果用户是群主，优先找管理员接任，没有管理员找第一个成员；没人接任就 delete 群并从 groups_ 删除；有人接任就改角色为群主；最后把用户从群成员移除。</w:t>
            </w:r>
          </w:p>
        </w:tc>
      </w:tr>
    </w:tbl>
    <w:p w14:paraId="37B70E1B">
      <w:pPr>
        <w:spacing w:after="40"/>
      </w:pPr>
    </w:p>
    <w:p w14:paraId="437015C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演示数据 buildDemo</w:t>
      </w:r>
    </w:p>
    <w:p w14:paraId="7BCA77E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构造一套固定数据，保证每次自动演示结果可重复。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9AE7FF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9701CE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79D9AB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FAA93E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81165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DD23ED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508–513</w:t>
            </w:r>
          </w:p>
        </w:tc>
        <w:tc>
          <w:tcPr>
            <w:tcW w:w="5584" w:type="dxa"/>
            <w:vAlign w:val="top"/>
          </w:tcPr>
          <w:p w14:paraId="4394D3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58CAB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演示数据 ====================</w:t>
            </w:r>
          </w:p>
          <w:p w14:paraId="125FC6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61020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Platform::buildDemo() {</w:t>
            </w:r>
          </w:p>
          <w:p w14:paraId="7D82F2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clearAll();          // 保证可以重复调用，不会叠数据</w:t>
            </w:r>
          </w:p>
          <w:p w14:paraId="2C03EF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tempNo_ = 2000;</w:t>
            </w:r>
          </w:p>
        </w:tc>
        <w:tc>
          <w:tcPr>
            <w:tcW w:w="3345" w:type="dxa"/>
            <w:vAlign w:val="top"/>
          </w:tcPr>
          <w:p w14:paraId="66CE2C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清空旧数据，tempNo_=2000，空行；准备建一套固定演示数据。</w:t>
            </w:r>
          </w:p>
        </w:tc>
      </w:tr>
      <w:tr w14:paraId="6F4C2B9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448182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4BA435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85A179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DD4C5E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2B00F3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514–530</w:t>
            </w:r>
          </w:p>
        </w:tc>
        <w:tc>
          <w:tcPr>
            <w:tcW w:w="5584" w:type="dxa"/>
            <w:vAlign w:val="top"/>
          </w:tcPr>
          <w:p w14:paraId="6A7CAB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85C83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---- 6 位基础用户 ----</w:t>
            </w:r>
          </w:p>
          <w:p w14:paraId="57A8EB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struct Seed {</w:t>
            </w:r>
          </w:p>
          <w:p w14:paraId="396E57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id;</w:t>
            </w:r>
          </w:p>
          <w:p w14:paraId="75EA9E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nick;</w:t>
            </w:r>
          </w:p>
          <w:p w14:paraId="2C9731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birth;</w:t>
            </w:r>
          </w:p>
          <w:p w14:paraId="099C7F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apply;</w:t>
            </w:r>
          </w:p>
          <w:p w14:paraId="19A59D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char* city;</w:t>
            </w:r>
          </w:p>
          <w:p w14:paraId="320BF7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};</w:t>
            </w:r>
          </w:p>
          <w:p w14:paraId="2383BA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Seed seeds[] = {</w:t>
            </w:r>
          </w:p>
          <w:p w14:paraId="314778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{"10001", "小腾", "1998-05-20", "2014-06-01", "深圳"},</w:t>
            </w:r>
          </w:p>
          <w:p w14:paraId="068470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{"10002", "阿讯", "1999-03-15", "2014-08-12", "北京"},</w:t>
            </w:r>
          </w:p>
          <w:p w14:paraId="2A8AF8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{"10003", "娜娜", "2000-11-02", "2015-02-20", "成都"},</w:t>
            </w:r>
          </w:p>
          <w:p w14:paraId="241CCB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{"10004", "阿豪", "1997-09-30", "2013-12-01", "广州"},</w:t>
            </w:r>
          </w:p>
          <w:p w14:paraId="6496B9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{"10005", "小雨", "2001-01-08", "2015-09-09", "上海"},</w:t>
            </w:r>
          </w:p>
          <w:p w14:paraId="422647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{"10006", "老马", "1996-07-19", "2012-10-01", "杭州"},</w:t>
            </w:r>
          </w:p>
          <w:p w14:paraId="44C9A2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};</w:t>
            </w:r>
          </w:p>
        </w:tc>
        <w:tc>
          <w:tcPr>
            <w:tcW w:w="3345" w:type="dxa"/>
            <w:vAlign w:val="top"/>
          </w:tcPr>
          <w:p w14:paraId="4D1759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定义 Seed 结构保存主号/昵称/出生/申请/城市；用 6 条种子数据初始化数组。</w:t>
            </w:r>
          </w:p>
        </w:tc>
      </w:tr>
      <w:tr w14:paraId="1205C8A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BBFED7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7BA4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38913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8B8571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66C4F9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531–537</w:t>
            </w:r>
          </w:p>
        </w:tc>
        <w:tc>
          <w:tcPr>
            <w:tcW w:w="5584" w:type="dxa"/>
            <w:vAlign w:val="top"/>
          </w:tcPr>
          <w:p w14:paraId="6E4798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sizeof(seeds) / sizeof(seeds[0]); ++i) {</w:t>
            </w:r>
          </w:p>
          <w:p w14:paraId="264407D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 w14:paraId="5893E1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b.parse(seeds[i].birth);</w:t>
            </w:r>
          </w:p>
          <w:p w14:paraId="7F6EEC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a.parse(seeds[i].apply);</w:t>
            </w:r>
          </w:p>
          <w:p w14:paraId="3A4D60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users_.push_back(new User(seeds[i].id, seeds[i].nick,</w:t>
            </w:r>
          </w:p>
          <w:p w14:paraId="752BA3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b, a, seeds[i].city));</w:t>
            </w:r>
          </w:p>
          <w:p w14:paraId="51697E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5024E4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 seeds：解析出生和申请日期，new User 放入 users_。</w:t>
            </w:r>
          </w:p>
        </w:tc>
      </w:tr>
      <w:tr w14:paraId="341F868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789C0E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4DD7CF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52A4B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C6D083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20DC8E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538–545</w:t>
            </w:r>
          </w:p>
        </w:tc>
        <w:tc>
          <w:tcPr>
            <w:tcW w:w="5584" w:type="dxa"/>
            <w:vAlign w:val="top"/>
          </w:tcPr>
          <w:p w14:paraId="384505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F3FAB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 w14:paraId="4A284F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u2 = findUser("10002");</w:t>
            </w:r>
          </w:p>
          <w:p w14:paraId="685510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u3 = findUser("10003");</w:t>
            </w:r>
          </w:p>
          <w:p w14:paraId="2F2C03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u4 = findUser("10004");</w:t>
            </w:r>
          </w:p>
          <w:p w14:paraId="70DCF3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u5 = findUser("10005");</w:t>
            </w:r>
          </w:p>
          <w:p w14:paraId="29D916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u6 = findUser("10006");</w:t>
            </w:r>
          </w:p>
          <w:p w14:paraId="2D644E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 || !u2 || !u3 || !u4 || !u5 || !u6) return;</w:t>
            </w:r>
          </w:p>
        </w:tc>
        <w:tc>
          <w:tcPr>
            <w:tcW w:w="3345" w:type="dxa"/>
            <w:vAlign w:val="top"/>
          </w:tcPr>
          <w:p w14:paraId="56977B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按主号找到 u1~u6；任何一个找不到就 return，避免后续空指针。</w:t>
            </w:r>
          </w:p>
        </w:tc>
      </w:tr>
      <w:tr w14:paraId="370A38C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49BEBD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67C06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25E86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9F4381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4DC6E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546–561</w:t>
            </w:r>
          </w:p>
        </w:tc>
        <w:tc>
          <w:tcPr>
            <w:tcW w:w="5584" w:type="dxa"/>
            <w:vAlign w:val="top"/>
          </w:tcPr>
          <w:p w14:paraId="613F2B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4E9B1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开通服务（安静开通，具体演示放在 demoOpenServices）----</w:t>
            </w:r>
          </w:p>
          <w:p w14:paraId="093F27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u1-&gt;openService(MQQ, true);</w:t>
            </w:r>
          </w:p>
          <w:p w14:paraId="02CB9B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u1-&gt;openService(MWB, true);</w:t>
            </w:r>
          </w:p>
          <w:p w14:paraId="0970F92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u1-&gt;openService(MWX, true);</w:t>
            </w:r>
          </w:p>
          <w:p w14:paraId="79E3F0F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u2-&gt;openService(MQQ, true);</w:t>
            </w:r>
          </w:p>
          <w:p w14:paraId="40F328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u2-&gt;openService(MWB, true);</w:t>
            </w:r>
          </w:p>
          <w:p w14:paraId="56C0BA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u2-&gt;openService(MWX, true);</w:t>
            </w:r>
          </w:p>
          <w:p w14:paraId="2DD99B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u3-&gt;openService(MQQ, true);</w:t>
            </w:r>
          </w:p>
          <w:p w14:paraId="50EE38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u4-&gt;openService(MQQ, true);</w:t>
            </w:r>
          </w:p>
          <w:p w14:paraId="314BB5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u4-&gt;openService(MWB, true);</w:t>
            </w:r>
          </w:p>
          <w:p w14:paraId="4D5C6A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u4-&gt;openService(MWX, true);</w:t>
            </w:r>
          </w:p>
          <w:p w14:paraId="0433FE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u5-&gt;openService(MQQ, true);</w:t>
            </w:r>
          </w:p>
          <w:p w14:paraId="5175232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u5-&gt;openService(MWX, true);</w:t>
            </w:r>
          </w:p>
          <w:p w14:paraId="4C970A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u6-&gt;openService(MWX, true);</w:t>
            </w:r>
          </w:p>
          <w:p w14:paraId="619F39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u1-&gt;bindWxToQQ("10001", true);   // 微信绑定QQ示例</w:t>
            </w:r>
          </w:p>
        </w:tc>
        <w:tc>
          <w:tcPr>
            <w:tcW w:w="3345" w:type="dxa"/>
            <w:vAlign w:val="top"/>
          </w:tcPr>
          <w:p w14:paraId="6E5EA3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给六个用户开通服务：u1/u2/u4 三个全开，u3/u5/u6 各开一部分；u1 的微信绑定自己的主号。</w:t>
            </w:r>
          </w:p>
        </w:tc>
      </w:tr>
      <w:tr w14:paraId="5848B03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6D46E6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9ED9F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8CEFF3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5D45DC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94ECB3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562–575</w:t>
            </w:r>
          </w:p>
        </w:tc>
        <w:tc>
          <w:tcPr>
            <w:tcW w:w="5584" w:type="dxa"/>
            <w:vAlign w:val="top"/>
          </w:tcPr>
          <w:p w14:paraId="1AFD44D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E8EB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好友（按服务分开；addFriend 会自动加双向）----</w:t>
            </w:r>
          </w:p>
          <w:p w14:paraId="3C0D49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u1-&gt;account(MQQ)-&gt;addFriend(u2, "阿讯(助教)");</w:t>
            </w:r>
          </w:p>
          <w:p w14:paraId="78A456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u1-&gt;account(MQQ)-&gt;addFriend(u3, "");</w:t>
            </w:r>
          </w:p>
          <w:p w14:paraId="483CA1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u1-&gt;account(MQQ)-&gt;addFriend(u4, "广州大佬");</w:t>
            </w:r>
          </w:p>
          <w:p w14:paraId="0515FB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u2-&gt;account(MQQ)-&gt;addFriend(u3, "");</w:t>
            </w:r>
          </w:p>
          <w:p w14:paraId="17CDE2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u3-&gt;account(MQQ)-&gt;addFriend(u4, "");</w:t>
            </w:r>
          </w:p>
          <w:p w14:paraId="08E48E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u4-&gt;account(MQQ)-&gt;addFriend(u5, "");</w:t>
            </w:r>
          </w:p>
          <w:p w14:paraId="2540E5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4E598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u1-&gt;account(MWB)-&gt;addFriend(u2, "");</w:t>
            </w:r>
          </w:p>
          <w:p w14:paraId="78359E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u1-&gt;account(MWB)-&gt;addFriend(u4, "");</w:t>
            </w:r>
          </w:p>
          <w:p w14:paraId="0F4DCB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843B1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u1-&gt;account(MWX)-&gt;addFriend(u2, "铁哥们");</w:t>
            </w:r>
          </w:p>
          <w:p w14:paraId="4E33E6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u1-&gt;account(MWX)-&gt;addFriend(u5, "");</w:t>
            </w:r>
          </w:p>
        </w:tc>
        <w:tc>
          <w:tcPr>
            <w:tcW w:w="3345" w:type="dxa"/>
            <w:vAlign w:val="top"/>
          </w:tcPr>
          <w:p w14:paraId="22017C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建立好友关系：QQ 下 u1 加 u2/u3/u4，u2 加 u3，u3 加 u4，u4 加 u5；微博下 u1 加 u2/u4；微信下 u1 加 u2/u5。addFriend 会自动双向。</w:t>
            </w:r>
          </w:p>
        </w:tc>
      </w:tr>
      <w:tr w14:paraId="4538CE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830EE4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66339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3EF8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E64B9B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FD878B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576–584</w:t>
            </w:r>
          </w:p>
        </w:tc>
        <w:tc>
          <w:tcPr>
            <w:tcW w:w="5584" w:type="dxa"/>
            <w:vAlign w:val="top"/>
          </w:tcPr>
          <w:p w14:paraId="7939E3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57DFA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---- 预置群：每个服务都有 1001~1006 ----</w:t>
            </w:r>
          </w:p>
          <w:p w14:paraId="543E5E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QQ群 1001~1006</w:t>
            </w:r>
          </w:p>
          <w:p w14:paraId="758102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q1 = new QQGroup(1001, "C++程序设计学习群", u1);</w:t>
            </w:r>
          </w:p>
          <w:p w14:paraId="21B3C4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q1-&gt;members().add(u2, ROLE_ADMIN);</w:t>
            </w:r>
          </w:p>
          <w:p w14:paraId="389D03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q1-&gt;members().add(u3, ROLE_MEMBER);</w:t>
            </w:r>
          </w:p>
          <w:p w14:paraId="542986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q1-&gt;members().add(u4, ROLE_MEMBER);</w:t>
            </w:r>
          </w:p>
          <w:p w14:paraId="37DB97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q1-&gt;members().add(u5, ROLE_MEMBER);</w:t>
            </w:r>
          </w:p>
          <w:p w14:paraId="00FF57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groups_.push_back(q1);</w:t>
            </w:r>
          </w:p>
        </w:tc>
        <w:tc>
          <w:tcPr>
            <w:tcW w:w="3345" w:type="dxa"/>
            <w:vAlign w:val="top"/>
          </w:tcPr>
          <w:p w14:paraId="780163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1001：u1 是群主，u2 管理员，u3/u4/u5 普通成员；加入 groups_。</w:t>
            </w:r>
          </w:p>
        </w:tc>
      </w:tr>
      <w:tr w14:paraId="5D4E365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87850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8B1416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4E564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5252CB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1B956E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585–589</w:t>
            </w:r>
          </w:p>
        </w:tc>
        <w:tc>
          <w:tcPr>
            <w:tcW w:w="5584" w:type="dxa"/>
            <w:vAlign w:val="top"/>
          </w:tcPr>
          <w:p w14:paraId="0709EF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CB5791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q2 = new QQGroup(1002, "班级事务通知群", u2);</w:t>
            </w:r>
          </w:p>
          <w:p w14:paraId="0AB52E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q2-&gt;members().add(u1, ROLE_ADMIN);</w:t>
            </w:r>
          </w:p>
          <w:p w14:paraId="339A47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q2-&gt;members().add(u4, ROLE_MEMBER);</w:t>
            </w:r>
          </w:p>
          <w:p w14:paraId="139195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groups_.push_back(q2);</w:t>
            </w:r>
          </w:p>
        </w:tc>
        <w:tc>
          <w:tcPr>
            <w:tcW w:w="3345" w:type="dxa"/>
            <w:vAlign w:val="top"/>
          </w:tcPr>
          <w:p w14:paraId="14A5E6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1002：u2 群主，u1 管理员，u4 成员。</w:t>
            </w:r>
          </w:p>
        </w:tc>
      </w:tr>
      <w:tr w14:paraId="669E525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84A6D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7747B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1FDA39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3D544E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96FFA9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590–594</w:t>
            </w:r>
          </w:p>
        </w:tc>
        <w:tc>
          <w:tcPr>
            <w:tcW w:w="5584" w:type="dxa"/>
            <w:vAlign w:val="top"/>
          </w:tcPr>
          <w:p w14:paraId="0497FD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9D958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q3 = new QQGroup(1003, "考研自习室", u3);</w:t>
            </w:r>
          </w:p>
          <w:p w14:paraId="5B0492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q3-&gt;members().add(u1, ROLE_MEMBER);</w:t>
            </w:r>
          </w:p>
          <w:p w14:paraId="6FE40F3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q3-&gt;members().add(u4, ROLE_ADMIN);</w:t>
            </w:r>
          </w:p>
          <w:p w14:paraId="6B95B0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groups_.push_back(q3);</w:t>
            </w:r>
          </w:p>
        </w:tc>
        <w:tc>
          <w:tcPr>
            <w:tcW w:w="3345" w:type="dxa"/>
            <w:vAlign w:val="top"/>
          </w:tcPr>
          <w:p w14:paraId="3265C5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1003：u3 群主，u1 成员，u4 管理员。</w:t>
            </w:r>
          </w:p>
        </w:tc>
      </w:tr>
      <w:tr w14:paraId="3A3B363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DDBFD8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E2B54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DA750B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76C34B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2039EA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595–599</w:t>
            </w:r>
          </w:p>
        </w:tc>
        <w:tc>
          <w:tcPr>
            <w:tcW w:w="5584" w:type="dxa"/>
            <w:vAlign w:val="top"/>
          </w:tcPr>
          <w:p w14:paraId="10B6B1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CD0D0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q4 = new QQGroup(1004, "前端技术交流群", u4);</w:t>
            </w:r>
          </w:p>
          <w:p w14:paraId="7AD1DD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q4-&gt;members().add(u2, ROLE_ADMIN);</w:t>
            </w:r>
          </w:p>
          <w:p w14:paraId="4968AE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q4-&gt;members().add(u5, ROLE_MEMBER);</w:t>
            </w:r>
          </w:p>
          <w:p w14:paraId="098F6E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599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groups_.push_back(q4);</w:t>
            </w:r>
          </w:p>
        </w:tc>
        <w:tc>
          <w:tcPr>
            <w:tcW w:w="3345" w:type="dxa"/>
            <w:vAlign w:val="top"/>
          </w:tcPr>
          <w:p w14:paraId="7B4FB0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1004：u4 群主，u2 管理员，u5 成员。</w:t>
            </w:r>
          </w:p>
        </w:tc>
      </w:tr>
      <w:tr w14:paraId="7B37325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974085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750CA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57FB0F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06779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BA5A28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600–604</w:t>
            </w:r>
          </w:p>
        </w:tc>
        <w:tc>
          <w:tcPr>
            <w:tcW w:w="5584" w:type="dxa"/>
            <w:vAlign w:val="top"/>
          </w:tcPr>
          <w:p w14:paraId="6D8C68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67672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q5 = new QQGroup(1005, "算法打卡群", u5);</w:t>
            </w:r>
          </w:p>
          <w:p w14:paraId="7B7A23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q5-&gt;members().add(u1, ROLE_MEMBER);</w:t>
            </w:r>
          </w:p>
          <w:p w14:paraId="2A1C07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q5-&gt;members().add(u3, ROLE_ADMIN);</w:t>
            </w:r>
          </w:p>
          <w:p w14:paraId="7EA362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groups_.push_back(q5);</w:t>
            </w:r>
          </w:p>
        </w:tc>
        <w:tc>
          <w:tcPr>
            <w:tcW w:w="3345" w:type="dxa"/>
            <w:vAlign w:val="top"/>
          </w:tcPr>
          <w:p w14:paraId="096F13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1005：u5 群主，u1 成员，u3 管理员。</w:t>
            </w:r>
          </w:p>
        </w:tc>
      </w:tr>
      <w:tr w14:paraId="6B4244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81A089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BD393A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363E66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DEFE98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8A86FE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605–609</w:t>
            </w:r>
          </w:p>
        </w:tc>
        <w:tc>
          <w:tcPr>
            <w:tcW w:w="5584" w:type="dxa"/>
            <w:vAlign w:val="top"/>
          </w:tcPr>
          <w:p w14:paraId="452C29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85932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QQGroup* q6 = new QQGroup(1006, "校园二手交易", u2);</w:t>
            </w:r>
          </w:p>
          <w:p w14:paraId="2BB420E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q6-&gt;members().add(u3, ROLE_MEMBER);</w:t>
            </w:r>
          </w:p>
          <w:p w14:paraId="3FB5E3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q6-&gt;members().add(u4, ROLE_MEMBER);</w:t>
            </w:r>
          </w:p>
          <w:p w14:paraId="36E978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groups_.push_back(q6);</w:t>
            </w:r>
          </w:p>
        </w:tc>
        <w:tc>
          <w:tcPr>
            <w:tcW w:w="3345" w:type="dxa"/>
            <w:vAlign w:val="top"/>
          </w:tcPr>
          <w:p w14:paraId="5872FA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QQ 群 1006：u2 群主，u3/u4 成员。</w:t>
            </w:r>
          </w:p>
        </w:tc>
      </w:tr>
      <w:tr w14:paraId="18BC67E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92B9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A2B520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A98C9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B4B799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BA8864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610–617</w:t>
            </w:r>
          </w:p>
        </w:tc>
        <w:tc>
          <w:tcPr>
            <w:tcW w:w="5584" w:type="dxa"/>
            <w:vAlign w:val="top"/>
          </w:tcPr>
          <w:p w14:paraId="5CE9CC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B8758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微信群 1001~1006（微信群没有管理员，全部是普通成员）</w:t>
            </w:r>
          </w:p>
          <w:p w14:paraId="0F9867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w1 = new WeChatGroup(1001, "周末爬山俱乐部", u5);</w:t>
            </w:r>
          </w:p>
          <w:p w14:paraId="3FD67B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w1-&gt;members().add(u6, ROLE_MEMBER);</w:t>
            </w:r>
          </w:p>
          <w:p w14:paraId="6FA69E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w1-&gt;members().add(u2, ROLE_MEMBER);</w:t>
            </w:r>
          </w:p>
          <w:p w14:paraId="75B6C0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w1-&gt;members().add(u1, ROLE_MEMBER);</w:t>
            </w:r>
          </w:p>
          <w:p w14:paraId="09790DE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w1-&gt;members().add(u4, ROLE_MEMBER);</w:t>
            </w:r>
          </w:p>
          <w:p w14:paraId="61FB24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groups_.push_back(w1);</w:t>
            </w:r>
          </w:p>
        </w:tc>
        <w:tc>
          <w:tcPr>
            <w:tcW w:w="3345" w:type="dxa"/>
            <w:vAlign w:val="top"/>
          </w:tcPr>
          <w:p w14:paraId="27F0C4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1001：u5 群主，u6/u2/u1/u4 普通成员（微信群没有管理员）。</w:t>
            </w:r>
          </w:p>
        </w:tc>
      </w:tr>
      <w:tr w14:paraId="623B83D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472701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65289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FCAB3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6474E1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A2BF67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618–622</w:t>
            </w:r>
          </w:p>
        </w:tc>
        <w:tc>
          <w:tcPr>
            <w:tcW w:w="5584" w:type="dxa"/>
            <w:vAlign w:val="top"/>
          </w:tcPr>
          <w:p w14:paraId="0B98A2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BD214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w2 = new WeChatGroup(1002, "产品内测体验群", u1);</w:t>
            </w:r>
          </w:p>
          <w:p w14:paraId="6065A3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w2-&gt;members().add(u4, ROLE_MEMBER);</w:t>
            </w:r>
          </w:p>
          <w:p w14:paraId="3F2BC6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w2-&gt;members().add(u2, ROLE_MEMBER);</w:t>
            </w:r>
          </w:p>
          <w:p w14:paraId="7A19C7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groups_.push_back(w2);</w:t>
            </w:r>
          </w:p>
        </w:tc>
        <w:tc>
          <w:tcPr>
            <w:tcW w:w="3345" w:type="dxa"/>
            <w:vAlign w:val="top"/>
          </w:tcPr>
          <w:p w14:paraId="2D077E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1002：u1 群主，u4/u2 成员。</w:t>
            </w:r>
          </w:p>
        </w:tc>
      </w:tr>
      <w:tr w14:paraId="1DEFE08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D95869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69B4B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B20D49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CDBED3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0F232A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623–628</w:t>
            </w:r>
          </w:p>
        </w:tc>
        <w:tc>
          <w:tcPr>
            <w:tcW w:w="5584" w:type="dxa"/>
            <w:vAlign w:val="top"/>
          </w:tcPr>
          <w:p w14:paraId="161BBE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EF8D4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w3 = new WeChatGroup(1003, "长春吃喝玩乐", u2);</w:t>
            </w:r>
          </w:p>
          <w:p w14:paraId="287755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w3-&gt;members().add(u1, ROLE_MEMBER);</w:t>
            </w:r>
          </w:p>
          <w:p w14:paraId="02BA0F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w3-&gt;members().add(u4, ROLE_MEMBER);</w:t>
            </w:r>
          </w:p>
          <w:p w14:paraId="5ABD3E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w3-&gt;members().add(u6, ROLE_MEMBER);</w:t>
            </w:r>
          </w:p>
          <w:p w14:paraId="57CC4A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groups_.push_back(w3);</w:t>
            </w:r>
          </w:p>
        </w:tc>
        <w:tc>
          <w:tcPr>
            <w:tcW w:w="3345" w:type="dxa"/>
            <w:vAlign w:val="top"/>
          </w:tcPr>
          <w:p w14:paraId="6D4E06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1003：u2 群主，u1/u4/u6 成员。</w:t>
            </w:r>
          </w:p>
        </w:tc>
      </w:tr>
      <w:tr w14:paraId="4800B8A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977F0C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0551F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964EB0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1B7B19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6C861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629–633</w:t>
            </w:r>
          </w:p>
        </w:tc>
        <w:tc>
          <w:tcPr>
            <w:tcW w:w="5584" w:type="dxa"/>
            <w:vAlign w:val="top"/>
          </w:tcPr>
          <w:p w14:paraId="66FC6B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3610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w4 = new WeChatGroup(1004, "家人群", u6);</w:t>
            </w:r>
          </w:p>
          <w:p w14:paraId="6D5E38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w4-&gt;members().add(u1, ROLE_MEMBER);</w:t>
            </w:r>
          </w:p>
          <w:p w14:paraId="714AA6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w4-&gt;members().add(u2, ROLE_MEMBER);</w:t>
            </w:r>
          </w:p>
          <w:p w14:paraId="5C7A33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groups_.push_back(w4);</w:t>
            </w:r>
          </w:p>
        </w:tc>
        <w:tc>
          <w:tcPr>
            <w:tcW w:w="3345" w:type="dxa"/>
            <w:vAlign w:val="top"/>
          </w:tcPr>
          <w:p w14:paraId="0A11B9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1004：u6 群主，u1/u2 成员。</w:t>
            </w:r>
          </w:p>
        </w:tc>
      </w:tr>
      <w:tr w14:paraId="1507696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9A4298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68B73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8EE8F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FF44E4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E97BFF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634–638</w:t>
            </w:r>
          </w:p>
        </w:tc>
        <w:tc>
          <w:tcPr>
            <w:tcW w:w="5584" w:type="dxa"/>
            <w:vAlign w:val="top"/>
          </w:tcPr>
          <w:p w14:paraId="7B98674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5EFAA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w5 = new WeChatGroup(1005, "项目讨论组", u4);</w:t>
            </w:r>
          </w:p>
          <w:p w14:paraId="45A910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w5-&gt;members().add(u2, ROLE_MEMBER);</w:t>
            </w:r>
          </w:p>
          <w:p w14:paraId="52CC0E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w5-&gt;members().add(u5, ROLE_MEMBER);</w:t>
            </w:r>
          </w:p>
          <w:p w14:paraId="080FE0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groups_.push_back(w5);</w:t>
            </w:r>
          </w:p>
        </w:tc>
        <w:tc>
          <w:tcPr>
            <w:tcW w:w="3345" w:type="dxa"/>
            <w:vAlign w:val="top"/>
          </w:tcPr>
          <w:p w14:paraId="5F0E77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1005：u4 群主，u2/u5 成员。</w:t>
            </w:r>
          </w:p>
        </w:tc>
      </w:tr>
      <w:tr w14:paraId="119E4D4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7BAC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B6DACB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4A630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C85ECC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C0EAB2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639–644</w:t>
            </w:r>
          </w:p>
        </w:tc>
        <w:tc>
          <w:tcPr>
            <w:tcW w:w="5584" w:type="dxa"/>
            <w:vAlign w:val="top"/>
          </w:tcPr>
          <w:p w14:paraId="18E729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52F0E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WeChatGroup* w6 = new WeChatGroup(1006, "读书分享会", u5);</w:t>
            </w:r>
          </w:p>
          <w:p w14:paraId="543B79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w6-&gt;members().add(u1, ROLE_MEMBER);</w:t>
            </w:r>
          </w:p>
          <w:p w14:paraId="17CBB6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w6-&gt;members().add(u6, ROLE_MEMBER);</w:t>
            </w:r>
          </w:p>
          <w:p w14:paraId="598B4C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groups_.push_back(w6);</w:t>
            </w:r>
          </w:p>
          <w:p w14:paraId="4EA930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34149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 1006：u5 群主，u1/u6 成员；函数结束。</w:t>
            </w:r>
          </w:p>
        </w:tc>
      </w:tr>
    </w:tbl>
    <w:p w14:paraId="48557386">
      <w:pPr>
        <w:spacing w:after="40"/>
      </w:pPr>
    </w:p>
    <w:p w14:paraId="3F87FAE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自动演示：开通管理</w:t>
      </w:r>
    </w:p>
    <w:p w14:paraId="40372CDB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新建一个用户，演示共享 ID、独立 ID、绑定和注销。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2AF03C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081CA6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40A963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ED8713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FE04E6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F434C4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645–651</w:t>
            </w:r>
          </w:p>
        </w:tc>
        <w:tc>
          <w:tcPr>
            <w:tcW w:w="5584" w:type="dxa"/>
            <w:vAlign w:val="top"/>
          </w:tcPr>
          <w:p w14:paraId="515675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3240DB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自动演示 ====================</w:t>
            </w:r>
          </w:p>
          <w:p w14:paraId="73A473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06A2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Platform::demoOpenServices() {</w:t>
            </w:r>
          </w:p>
          <w:p w14:paraId="4E1537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divider("开通管理演示");</w:t>
            </w:r>
          </w:p>
          <w:p w14:paraId="10C972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1E3819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"已有演示用户都开通了若干服务，下面用一个新用户演示开通/注销：\n";</w:t>
            </w:r>
          </w:p>
        </w:tc>
        <w:tc>
          <w:tcPr>
            <w:tcW w:w="3345" w:type="dxa"/>
            <w:vAlign w:val="top"/>
          </w:tcPr>
          <w:p w14:paraId="1343A6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空行、注释；打印演示标题，暂停，说明用一个新用户演示。</w:t>
            </w:r>
          </w:p>
        </w:tc>
      </w:tr>
      <w:tr w14:paraId="557C5C9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84C86C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7FB07E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CD26A3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FE60DE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32F21C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652–662</w:t>
            </w:r>
          </w:p>
        </w:tc>
        <w:tc>
          <w:tcPr>
            <w:tcW w:w="5584" w:type="dxa"/>
            <w:vAlign w:val="top"/>
          </w:tcPr>
          <w:p w14:paraId="33F6B1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6CDB7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nu = findUser("10007");</w:t>
            </w:r>
          </w:p>
          <w:p w14:paraId="191DCA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(!nu) {</w:t>
            </w:r>
          </w:p>
          <w:p w14:paraId="1C9F53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 w14:paraId="7C0702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b.parse("2002-04-18");</w:t>
            </w:r>
          </w:p>
          <w:p w14:paraId="2B03C5D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a.parse("2016-01-01");</w:t>
            </w:r>
          </w:p>
          <w:p w14:paraId="41A94C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nu = new User("10007", "新手上路", b, a, "长春");</w:t>
            </w:r>
          </w:p>
          <w:p w14:paraId="1CDD7E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users_.push_back(nu);</w:t>
            </w:r>
          </w:p>
          <w:p w14:paraId="474197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A6CA1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nu-&gt;showProfile();</w:t>
            </w:r>
          </w:p>
          <w:p w14:paraId="57BB2C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w="3345" w:type="dxa"/>
            <w:vAlign w:val="top"/>
          </w:tcPr>
          <w:p w14:paraId="465437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查找 10007；不存在就解析生日/申请日，new User 加入 users_；展示资料并短暂暂停。</w:t>
            </w:r>
          </w:p>
        </w:tc>
      </w:tr>
      <w:tr w14:paraId="535DC1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F32E3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EE7B0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D3A02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B23269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D176DF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663–669</w:t>
            </w:r>
          </w:p>
        </w:tc>
        <w:tc>
          <w:tcPr>
            <w:tcW w:w="5584" w:type="dxa"/>
            <w:vAlign w:val="top"/>
          </w:tcPr>
          <w:p w14:paraId="2605DD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12637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nu-&gt;openService(MQQ);   // QQ：共享主号</w:t>
            </w:r>
          </w:p>
          <w:p w14:paraId="2C0E050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nu-&gt;openService(MWB);   // 微博：与QQ同一个号</w:t>
            </w:r>
          </w:p>
          <w:p w14:paraId="1A2328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nu-&gt;openService(MWX);   // 微信：独立微信号</w:t>
            </w:r>
          </w:p>
          <w:p w14:paraId="2351DF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95DE5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"\n[共享ID验证] QQ号码 = " &lt;&lt; nu-&gt;account(MQQ)-&gt;svcNo()</w:t>
            </w:r>
          </w:p>
          <w:p w14:paraId="11D319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"，微博号码 = " &lt;&lt; nu-&gt;account(MWB)-&gt;svcNo() &lt;&lt; "（相同）\n";</w:t>
            </w:r>
          </w:p>
        </w:tc>
        <w:tc>
          <w:tcPr>
            <w:tcW w:w="3345" w:type="dxa"/>
            <w:vAlign w:val="top"/>
          </w:tcPr>
          <w:p w14:paraId="2B6703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依次开通 QQ、微博、微信；打印 QQ 和微博的号码，验证共享主号。</w:t>
            </w:r>
          </w:p>
        </w:tc>
      </w:tr>
      <w:tr w14:paraId="628473E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CFB84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A4BDB8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FEE727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0426A9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269059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670–674</w:t>
            </w:r>
          </w:p>
        </w:tc>
        <w:tc>
          <w:tcPr>
            <w:tcW w:w="5584" w:type="dxa"/>
            <w:vAlign w:val="top"/>
          </w:tcPr>
          <w:p w14:paraId="0C96C7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WeChatAccount* w = nu-&gt;wxAccount();</w:t>
            </w:r>
          </w:p>
          <w:p w14:paraId="6803FE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(w)</w:t>
            </w:r>
          </w:p>
          <w:p w14:paraId="3A03C8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"[独立ID验证] 微信号 = " &lt;&lt; w-&gt;wxNo()</w:t>
            </w:r>
          </w:p>
          <w:p w14:paraId="6E440D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"（与主号不同，可绑定QQ）\n";</w:t>
            </w:r>
          </w:p>
          <w:p w14:paraId="40CD66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4C0F4D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取微信账号，打印微信号，验证独立 ID；暂停。</w:t>
            </w:r>
          </w:p>
        </w:tc>
      </w:tr>
      <w:tr w14:paraId="07BE0A2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B3265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7C5900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F840C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998E3C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068AC2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675–683</w:t>
            </w:r>
          </w:p>
        </w:tc>
        <w:tc>
          <w:tcPr>
            <w:tcW w:w="5584" w:type="dxa"/>
            <w:vAlign w:val="top"/>
          </w:tcPr>
          <w:p w14:paraId="75F215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61AEE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"\n绑定演示：把新用户的微信绑定到QQ：\n";</w:t>
            </w:r>
          </w:p>
          <w:p w14:paraId="50B781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nu-&gt;bindWxToQQ(nu-&gt;mainNo());</w:t>
            </w:r>
          </w:p>
          <w:p w14:paraId="10EA21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429C0E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0CC25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"\n注销微博演示：\n";</w:t>
            </w:r>
          </w:p>
          <w:p w14:paraId="4303C3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nu-&gt;closeService(MWB);</w:t>
            </w:r>
          </w:p>
          <w:p w14:paraId="6CEC65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"注销后已开通服务数 = " &lt;&lt; nu-&gt;openedCount() &lt;&lt; "\n";</w:t>
            </w:r>
          </w:p>
          <w:p w14:paraId="6F584E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w="3345" w:type="dxa"/>
            <w:vAlign w:val="top"/>
          </w:tcPr>
          <w:p w14:paraId="485351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演示把微信绑定到自己的 QQ；再注销微博，打印剩余服务数；暂停。</w:t>
            </w:r>
          </w:p>
        </w:tc>
      </w:tr>
      <w:tr w14:paraId="2420F00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F8FC87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9ED61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0DF946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0BCE1C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058F61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684–686</w:t>
            </w:r>
          </w:p>
        </w:tc>
        <w:tc>
          <w:tcPr>
            <w:tcW w:w="5584" w:type="dxa"/>
            <w:vAlign w:val="top"/>
          </w:tcPr>
          <w:p w14:paraId="159E98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nu-&gt;closeService(MWB);   // 重复注销：应给出提示</w:t>
            </w:r>
          </w:p>
          <w:p w14:paraId="7258D9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24E218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B2887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重复注销微博，演示“未开通”提示；再暂停。</w:t>
            </w:r>
          </w:p>
        </w:tc>
      </w:tr>
    </w:tbl>
    <w:p w14:paraId="25DB1C18">
      <w:pPr>
        <w:spacing w:after="40"/>
      </w:pPr>
    </w:p>
    <w:p w14:paraId="7280B22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自动演示：登录联动</w:t>
      </w:r>
    </w:p>
    <w:p w14:paraId="4765935D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一个服务登录，其它服务自动登录。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A4C895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3F614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971B4E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A7F9A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51C0F8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F099B6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687–695</w:t>
            </w:r>
          </w:p>
        </w:tc>
        <w:tc>
          <w:tcPr>
            <w:tcW w:w="5584" w:type="dxa"/>
            <w:vAlign w:val="top"/>
          </w:tcPr>
          <w:p w14:paraId="3217470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79774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Platform::demoLogin() {</w:t>
            </w:r>
          </w:p>
          <w:p w14:paraId="062813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divider("登录管理演示（一个服务登录 → 其它自动登录）");</w:t>
            </w:r>
          </w:p>
          <w:p w14:paraId="5037D7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18ECA3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 w14:paraId="5087E6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(!u1) return;</w:t>
            </w:r>
          </w:p>
          <w:p w14:paraId="0F6DD2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CE4AF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u1-&gt;logoutAll();</w:t>
            </w:r>
          </w:p>
          <w:p w14:paraId="0AEDE5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u1-&gt;showProfile();</w:t>
            </w:r>
          </w:p>
        </w:tc>
        <w:tc>
          <w:tcPr>
            <w:tcW w:w="3345" w:type="dxa"/>
            <w:vAlign w:val="top"/>
          </w:tcPr>
          <w:p w14:paraId="323105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u1；先全部登出并展示资料。</w:t>
            </w:r>
          </w:p>
        </w:tc>
      </w:tr>
      <w:tr w14:paraId="519403D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ED201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BD42C3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6B5F66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0D089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D66B61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696–700</w:t>
            </w:r>
          </w:p>
        </w:tc>
        <w:tc>
          <w:tcPr>
            <w:tcW w:w="5584" w:type="dxa"/>
            <w:vAlign w:val="top"/>
          </w:tcPr>
          <w:p w14:paraId="73865A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7A923BD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u1-&gt;login(MQQ);   // 只在QQ登录，微博/微信会自动登录</w:t>
            </w:r>
          </w:p>
          <w:p w14:paraId="3D6808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3CF403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699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u1-&gt;login(MWB);   // 已经全登录，再登录微博只是重复打印</w:t>
            </w:r>
          </w:p>
          <w:p w14:paraId="477088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w="3345" w:type="dxa"/>
            <w:vAlign w:val="top"/>
          </w:tcPr>
          <w:p w14:paraId="37481D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在 QQ 登录，再在微博登录，观察两次输出。</w:t>
            </w:r>
          </w:p>
        </w:tc>
      </w:tr>
      <w:tr w14:paraId="09D038D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E1521C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3A7FE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051126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A2369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A821CC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701–706</w:t>
            </w:r>
          </w:p>
        </w:tc>
        <w:tc>
          <w:tcPr>
            <w:tcW w:w="5584" w:type="dxa"/>
            <w:vAlign w:val="top"/>
          </w:tcPr>
          <w:p w14:paraId="0BEE4E8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F55A62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"\n全部登出后，改在微信登录：\n";</w:t>
            </w:r>
          </w:p>
          <w:p w14:paraId="3D942D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u1-&gt;logoutAll();</w:t>
            </w:r>
          </w:p>
          <w:p w14:paraId="77B609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u1-&gt;login(MWX);</w:t>
            </w:r>
          </w:p>
          <w:p w14:paraId="2E130E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7F3B5A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CC4DF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全部登出后改在微信登录，展示登录联动的通用性。</w:t>
            </w:r>
          </w:p>
        </w:tc>
      </w:tr>
    </w:tbl>
    <w:p w14:paraId="749685F1">
      <w:pPr>
        <w:spacing w:after="40"/>
      </w:pPr>
    </w:p>
    <w:p w14:paraId="3B505AF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自动演示：好友增删改查</w:t>
      </w:r>
    </w:p>
    <w:p w14:paraId="6577E70E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依次演示添加、失败添加、删除、改备注、查询。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D6AFDC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DC307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5F5DF6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DD79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D53C2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21F4FD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707–716</w:t>
            </w:r>
          </w:p>
        </w:tc>
        <w:tc>
          <w:tcPr>
            <w:tcW w:w="5584" w:type="dxa"/>
            <w:vAlign w:val="top"/>
          </w:tcPr>
          <w:p w14:paraId="100719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4EB36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Platform::demoFriendCRUD() {</w:t>
            </w:r>
          </w:p>
          <w:p w14:paraId="619497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divider("好友管理演示（增 / 删 / 改 / 查）");</w:t>
            </w:r>
          </w:p>
          <w:p w14:paraId="366344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65E6C9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 w14:paraId="2E910F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u2 = findUser("10002");</w:t>
            </w:r>
          </w:p>
          <w:p w14:paraId="0690EF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u3 = findUser("10003");</w:t>
            </w:r>
          </w:p>
          <w:p w14:paraId="43AE0F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u5 = findUser("10005");</w:t>
            </w:r>
          </w:p>
          <w:p w14:paraId="678AD1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u6 = findUser("10006");</w:t>
            </w:r>
          </w:p>
          <w:p w14:paraId="35131C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 || !u2 || !u3 || !u5 || !u6) return;</w:t>
            </w:r>
          </w:p>
        </w:tc>
        <w:tc>
          <w:tcPr>
            <w:tcW w:w="3345" w:type="dxa"/>
            <w:vAlign w:val="top"/>
          </w:tcPr>
          <w:p w14:paraId="658317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u1/u2/u3/u5/u6；任何一个缺失就返回。</w:t>
            </w:r>
          </w:p>
        </w:tc>
      </w:tr>
      <w:tr w14:paraId="0733C1C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5BAAFF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9FC81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58BE76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D80CB0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829C0D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717–723</w:t>
            </w:r>
          </w:p>
        </w:tc>
        <w:tc>
          <w:tcPr>
            <w:tcW w:w="5584" w:type="dxa"/>
            <w:vAlign w:val="top"/>
          </w:tcPr>
          <w:p w14:paraId="1B8C77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3345A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qq = u1-&gt;account(MQQ);</w:t>
            </w:r>
          </w:p>
          <w:p w14:paraId="3E846B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(!qq) return;</w:t>
            </w:r>
          </w:p>
          <w:p w14:paraId="4F517A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1FDA5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"小腾 的 QQ 好友（添加前）：\n";</w:t>
            </w:r>
          </w:p>
          <w:p w14:paraId="08F61A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qq-&gt;friends().list();</w:t>
            </w:r>
          </w:p>
          <w:p w14:paraId="578BA5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522A1E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 u1 的 QQ 账号；打印添加前的好友列表并暂停。</w:t>
            </w:r>
          </w:p>
        </w:tc>
      </w:tr>
      <w:tr w14:paraId="266745D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0EF76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AFC62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BDA7F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B5D1F6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537CF4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724–731</w:t>
            </w:r>
          </w:p>
        </w:tc>
        <w:tc>
          <w:tcPr>
            <w:tcW w:w="5584" w:type="dxa"/>
            <w:vAlign w:val="top"/>
          </w:tcPr>
          <w:p w14:paraId="6B3124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852C4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"\n[增] 添加 QQ 好友 小雨(10005)，备注“算法队友”：\n";</w:t>
            </w:r>
          </w:p>
          <w:p w14:paraId="203EED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qq-&gt;addFriend(u5, "算法队友");</w:t>
            </w:r>
          </w:p>
          <w:p w14:paraId="418C31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4760A9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CE378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"\n[增][失败演示] 老马(10006)未开通QQ，不能成为QQ好友：\n";</w:t>
            </w:r>
          </w:p>
          <w:p w14:paraId="6F6A31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qq-&gt;addFriend(u6, "");</w:t>
            </w:r>
          </w:p>
          <w:p w14:paraId="4F392B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w="3345" w:type="dxa"/>
            <w:vAlign w:val="top"/>
          </w:tcPr>
          <w:p w14:paraId="6FFC85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添加 u5 为 QQ 好友，备注“算法队友”；再添加未开通 QQ 的 u6，演示失败。</w:t>
            </w:r>
          </w:p>
        </w:tc>
      </w:tr>
      <w:tr w14:paraId="7F3F4F4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4BC6D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798391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43757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B48D3F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D66764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732–737</w:t>
            </w:r>
          </w:p>
        </w:tc>
        <w:tc>
          <w:tcPr>
            <w:tcW w:w="5584" w:type="dxa"/>
            <w:vAlign w:val="top"/>
          </w:tcPr>
          <w:p w14:paraId="1B34B9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01499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"\n[删] 删除 QQ 好友 娜娜(10003)：\n";</w:t>
            </w:r>
          </w:p>
          <w:p w14:paraId="26A895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qq-&gt;delFriend(u3);</w:t>
            </w:r>
          </w:p>
          <w:p w14:paraId="6D9C2C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"删除后好友数 = " &lt;&lt; qq-&gt;friends().count() &lt;&lt; "\n";</w:t>
            </w:r>
          </w:p>
          <w:p w14:paraId="6E4D9E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76F9FE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223D7D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删除 u3，打印删除后的好友数。</w:t>
            </w:r>
          </w:p>
        </w:tc>
      </w:tr>
      <w:tr w14:paraId="3E38948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B2A274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E700AC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A32C1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F272A1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E7540D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738–742</w:t>
            </w:r>
          </w:p>
        </w:tc>
        <w:tc>
          <w:tcPr>
            <w:tcW w:w="5584" w:type="dxa"/>
            <w:vAlign w:val="top"/>
          </w:tcPr>
          <w:p w14:paraId="2499D3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"\n[改] 把对 阿讯(10002) 的备注改为“学委阿讯”：\n";</w:t>
            </w:r>
          </w:p>
          <w:p w14:paraId="192B807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(qq-&gt;friends().find(u2))</w:t>
            </w:r>
          </w:p>
          <w:p w14:paraId="3549EA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qq-&gt;friends().setRemark(u2, "学委阿讯");</w:t>
            </w:r>
          </w:p>
          <w:p w14:paraId="77E883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780C87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3C9BDF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把 u2 的备注改成“学委阿讯”。</w:t>
            </w:r>
          </w:p>
        </w:tc>
      </w:tr>
      <w:tr w14:paraId="268B37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B8A698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70695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DAEDC6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7B07C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4B7D69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743–746</w:t>
            </w:r>
          </w:p>
        </w:tc>
        <w:tc>
          <w:tcPr>
            <w:tcW w:w="5584" w:type="dxa"/>
            <w:vAlign w:val="top"/>
          </w:tcPr>
          <w:p w14:paraId="6C4D9F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"\n[查] 好友查询结果：\n";</w:t>
            </w:r>
          </w:p>
          <w:p w14:paraId="44338F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qq-&gt;friends().list();</w:t>
            </w:r>
          </w:p>
          <w:p w14:paraId="12F3AE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3A9EB6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5DDA1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打印最终好友列表，验证增删改查结果。</w:t>
            </w:r>
          </w:p>
        </w:tc>
      </w:tr>
    </w:tbl>
    <w:p w14:paraId="76DB6C40">
      <w:pPr>
        <w:spacing w:after="40"/>
      </w:pPr>
    </w:p>
    <w:p w14:paraId="6936A972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自动演示：共同好友</w:t>
      </w:r>
    </w:p>
    <w:p w14:paraId="024CE57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求 QQ 与微博好友列表的交集。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AE5F6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7AD3E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14FBC4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AD12C7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DB8047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2847F3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747–755</w:t>
            </w:r>
          </w:p>
        </w:tc>
        <w:tc>
          <w:tcPr>
            <w:tcW w:w="5584" w:type="dxa"/>
            <w:vAlign w:val="top"/>
          </w:tcPr>
          <w:p w14:paraId="5F13B4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8DB68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Platform::demoCommonFriend() {</w:t>
            </w:r>
          </w:p>
          <w:p w14:paraId="68D0C0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divider("微X间共同好友演示（QQ 与 微博）");</w:t>
            </w:r>
          </w:p>
          <w:p w14:paraId="155DAC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4BE2D5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 w14:paraId="767FBFF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(!u1) return;</w:t>
            </w:r>
          </w:p>
          <w:p w14:paraId="5CA6BDD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61002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qq = u1-&gt;account(MQQ);</w:t>
            </w:r>
          </w:p>
          <w:p w14:paraId="028EA4F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wb = u1-&gt;account(MWB);</w:t>
            </w:r>
          </w:p>
        </w:tc>
        <w:tc>
          <w:tcPr>
            <w:tcW w:w="3345" w:type="dxa"/>
            <w:vAlign w:val="top"/>
          </w:tcPr>
          <w:p w14:paraId="505366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空行后进入共同好友演示；打印标题、暂停；找到 u1 并取他的 QQ、微博账号。</w:t>
            </w:r>
          </w:p>
        </w:tc>
      </w:tr>
      <w:tr w14:paraId="14F7015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E44D17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E5E9BF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FD205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4B2E01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A499C7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756–765</w:t>
            </w:r>
          </w:p>
        </w:tc>
        <w:tc>
          <w:tcPr>
            <w:tcW w:w="5584" w:type="dxa"/>
            <w:vAlign w:val="top"/>
          </w:tcPr>
          <w:p w14:paraId="1B2434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(!qq || !wb) {</w:t>
            </w:r>
          </w:p>
          <w:p w14:paraId="5892B3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"（需要同时开通QQ与微博）\n";</w:t>
            </w:r>
          </w:p>
          <w:p w14:paraId="1C6312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1F8129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3632B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42005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"小腾：QQ 好友为 ";</w:t>
            </w:r>
          </w:p>
          <w:p w14:paraId="6082B5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qq-&gt;friends().listSimple();</w:t>
            </w:r>
          </w:p>
          <w:p w14:paraId="0736E1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    微博好友为 ";</w:t>
            </w:r>
          </w:p>
          <w:p w14:paraId="6194AA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wb-&gt;friends().listSimple();</w:t>
            </w:r>
          </w:p>
          <w:p w14:paraId="075A95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69FE87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缺少任一账号就提示并返回；否则分别打印 QQ 好友和微博好友的昵称列表，再暂停。</w:t>
            </w:r>
          </w:p>
        </w:tc>
      </w:tr>
      <w:tr w14:paraId="707A91E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26E191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E2C787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A9777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F6FA6D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13CF75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766–773</w:t>
            </w:r>
          </w:p>
        </w:tc>
        <w:tc>
          <w:tcPr>
            <w:tcW w:w="5584" w:type="dxa"/>
            <w:vAlign w:val="top"/>
          </w:tcPr>
          <w:p w14:paraId="05AED8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A0D66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common = qq-&gt;friends().commonWith(wb-&gt;friends());</w:t>
            </w:r>
          </w:p>
          <w:p w14:paraId="5702B77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"QQ 与 微博 的共同好友(" &lt;&lt; common.size() &lt;&lt; "人)：";</w:t>
            </w:r>
          </w:p>
          <w:p w14:paraId="32F2A1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common.size(); ++i)</w:t>
            </w:r>
          </w:p>
          <w:p w14:paraId="5805BB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common[i]-&gt;nick();</w:t>
            </w:r>
          </w:p>
          <w:p w14:paraId="313057A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"\n";</w:t>
            </w:r>
          </w:p>
          <w:p w14:paraId="3EB1FD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1F5FB4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10DD0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调用 commonWith 求交集，打印共同好友人数和名单。</w:t>
            </w:r>
          </w:p>
        </w:tc>
      </w:tr>
    </w:tbl>
    <w:p w14:paraId="173FDEDE">
      <w:pPr>
        <w:spacing w:after="40"/>
      </w:pPr>
    </w:p>
    <w:p w14:paraId="2A2D3866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自动演示：微信推荐好友</w:t>
      </w:r>
    </w:p>
    <w:p w14:paraId="791BAA3F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从 QQ 好友里推荐已开通微信、但还不是微信好友的人。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88DE8D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A0ACD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E1707E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019C7F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3B48C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52B52E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774–785</w:t>
            </w:r>
          </w:p>
        </w:tc>
        <w:tc>
          <w:tcPr>
            <w:tcW w:w="5584" w:type="dxa"/>
            <w:vAlign w:val="top"/>
          </w:tcPr>
          <w:p w14:paraId="0CA10C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639CA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Platform::demoWeChatRecFriend() {</w:t>
            </w:r>
          </w:p>
          <w:p w14:paraId="03C4FA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divider("微信 添加“QQ推荐好友”");</w:t>
            </w:r>
          </w:p>
          <w:p w14:paraId="459905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014DA7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 w14:paraId="418A78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(!u1) return;</w:t>
            </w:r>
          </w:p>
          <w:p w14:paraId="486D33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776780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Account* wx = u1-&gt;account(MWX);</w:t>
            </w:r>
          </w:p>
          <w:p w14:paraId="003484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(!wx) {</w:t>
            </w:r>
          </w:p>
          <w:p w14:paraId="39E057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"（需要同时开通QQ与微信）\n";</w:t>
            </w:r>
          </w:p>
          <w:p w14:paraId="10F73D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return;</w:t>
            </w:r>
          </w:p>
          <w:p w14:paraId="3B3528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2394B1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打印标题；取 u1 的微信账号；没有微信就提示并返回。</w:t>
            </w:r>
          </w:p>
        </w:tc>
      </w:tr>
      <w:tr w14:paraId="28F5FDA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1F763A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440C6C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9185F5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1CF579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E89894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786–794</w:t>
            </w:r>
          </w:p>
        </w:tc>
        <w:tc>
          <w:tcPr>
            <w:tcW w:w="5584" w:type="dxa"/>
            <w:vAlign w:val="top"/>
          </w:tcPr>
          <w:p w14:paraId="288132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EF6EA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vector&lt;User*&gt; rec = recommendFriends(u1, MQQ, MWX);</w:t>
            </w:r>
          </w:p>
          <w:p w14:paraId="6AF7FC2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"小腾的 QQ 好友中，已开通微信且还不是微信好友的人("</w:t>
            </w:r>
          </w:p>
          <w:p w14:paraId="328CE6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rec.size() &lt;&lt; "人)：";</w:t>
            </w:r>
          </w:p>
          <w:p w14:paraId="30A48E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rec.size(); ++i)</w:t>
            </w:r>
          </w:p>
          <w:p w14:paraId="6C2DAC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(i ? "、" : "") &lt;&lt; rec[i]-&gt;nick()</w:t>
            </w:r>
          </w:p>
          <w:p w14:paraId="43A635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"(" &lt;&lt; rec[i]-&gt;wxNo() &lt;&lt; ")";</w:t>
            </w:r>
          </w:p>
          <w:p w14:paraId="684AA1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"\n将这些人逐个添加为微信好友：\n";</w:t>
            </w:r>
          </w:p>
          <w:p w14:paraId="79B2F7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6649CF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recommendFriends(u1, MQQ, MWX) 得到推荐列表；打印每个人的昵称和微信号。</w:t>
            </w:r>
          </w:p>
        </w:tc>
      </w:tr>
      <w:tr w14:paraId="1BF5222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0BFD09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B4C6EA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73EEC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F6DBDE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880B97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795–801</w:t>
            </w:r>
          </w:p>
        </w:tc>
        <w:tc>
          <w:tcPr>
            <w:tcW w:w="5584" w:type="dxa"/>
            <w:vAlign w:val="top"/>
          </w:tcPr>
          <w:p w14:paraId="25C42C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7BD0F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rec.size(); ++i) {</w:t>
            </w:r>
          </w:p>
          <w:p w14:paraId="2DC52E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(wx-&gt;addFriend(rec[i], "来自QQ推荐"))</w:t>
            </w:r>
          </w:p>
          <w:p w14:paraId="0BEB23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[推荐] 已把 " &lt;&lt; rec[i]-&gt;nick()</w:t>
            </w:r>
          </w:p>
          <w:p w14:paraId="0B3B00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799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"(" &lt;&lt; rec[i]-&gt;wxNo() &lt;&lt; ") 添加为微信好友\n";</w:t>
            </w:r>
          </w:p>
          <w:p w14:paraId="39E60D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0C58B2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40D747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逐个 addFriend，备注“来自QQ推荐”；成功时打印结果。</w:t>
            </w:r>
          </w:p>
        </w:tc>
      </w:tr>
      <w:tr w14:paraId="4562EBA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7F34D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79C99B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9E205A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324F1A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AE8C62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802–806</w:t>
            </w:r>
          </w:p>
        </w:tc>
        <w:tc>
          <w:tcPr>
            <w:tcW w:w="5584" w:type="dxa"/>
            <w:vAlign w:val="top"/>
          </w:tcPr>
          <w:p w14:paraId="508D6B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9AE7F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"\n添加后 小腾 的微信好友：";</w:t>
            </w:r>
          </w:p>
          <w:p w14:paraId="5E28B9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wx-&gt;friends().listSimple();</w:t>
            </w:r>
          </w:p>
          <w:p w14:paraId="402151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23210D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4BF6B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打印添加后的微信好友列表。</w:t>
            </w:r>
          </w:p>
        </w:tc>
      </w:tr>
    </w:tbl>
    <w:p w14:paraId="26B523A8">
      <w:pPr>
        <w:spacing w:after="40"/>
      </w:pPr>
    </w:p>
    <w:p w14:paraId="31EAF3D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自动演示：群管理</w:t>
      </w:r>
    </w:p>
    <w:p w14:paraId="416E336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QQ 群与微信群的规则差异。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1961E5D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477BF8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6A3C27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7199EF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DA68E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1A5775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807–817</w:t>
            </w:r>
          </w:p>
        </w:tc>
        <w:tc>
          <w:tcPr>
            <w:tcW w:w="5584" w:type="dxa"/>
            <w:vAlign w:val="top"/>
          </w:tcPr>
          <w:p w14:paraId="66C615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77347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Platform::demoGroups() {</w:t>
            </w:r>
          </w:p>
          <w:p w14:paraId="1C6A58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divider("群管理多态演示（QQ群 vs 微信群）");</w:t>
            </w:r>
          </w:p>
          <w:p w14:paraId="24A326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12E843C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u1 = findUser("10001");</w:t>
            </w:r>
          </w:p>
          <w:p w14:paraId="460495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u2 = findUser("10002");</w:t>
            </w:r>
          </w:p>
          <w:p w14:paraId="03555D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u3 = findUser("10003");</w:t>
            </w:r>
          </w:p>
          <w:p w14:paraId="481FFA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u4 = findUser("10004");</w:t>
            </w:r>
          </w:p>
          <w:p w14:paraId="356174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u5 = findUser("10005");</w:t>
            </w:r>
          </w:p>
          <w:p w14:paraId="34E2A8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(!u1 || !u2 || !u3 || !u4 || !u5) return;</w:t>
            </w:r>
          </w:p>
          <w:p w14:paraId="6E5E4E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8DA5C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u1~u5；缺少就返回。</w:t>
            </w:r>
          </w:p>
        </w:tc>
      </w:tr>
      <w:tr w14:paraId="555336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8DC522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9CB52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A9291A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5F7D26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80D810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818–827</w:t>
            </w:r>
          </w:p>
        </w:tc>
        <w:tc>
          <w:tcPr>
            <w:tcW w:w="5584" w:type="dxa"/>
            <w:vAlign w:val="top"/>
          </w:tcPr>
          <w:p w14:paraId="118EA4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预置群有 12 个，先列清单，避免把整个屏幕刷满</w:t>
            </w:r>
          </w:p>
          <w:p w14:paraId="794DB3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"\n—— 预置群列表（每个服务 1001~1006）——\n";</w:t>
            </w:r>
          </w:p>
          <w:p w14:paraId="171254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47FED9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g = groups_[i];</w:t>
            </w:r>
          </w:p>
          <w:p w14:paraId="3F9859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ow = g-&gt;owner();</w:t>
            </w:r>
          </w:p>
          <w:p w14:paraId="0789F8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[" &lt;&lt; g-&gt;kindName() &lt;&lt; "] " &lt;&lt; g-&gt;gno() &lt;&lt; " "</w:t>
            </w:r>
          </w:p>
          <w:p w14:paraId="75F0FC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g-&gt;name() &lt;&lt; "  群主：" &lt;&lt; (ow ? ow-&gt;nick() : string("(无)"))</w:t>
            </w:r>
          </w:p>
          <w:p w14:paraId="217DAC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成员：" &lt;&lt; g-&gt;memberCount() &lt;&lt; " 人\n";</w:t>
            </w:r>
          </w:p>
          <w:p w14:paraId="6BA4B8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demoPause(DEMO_LINE_MS);</w:t>
            </w:r>
          </w:p>
          <w:p w14:paraId="03DA78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3A2423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打印预置群列表，每个群之间短暂暂停。</w:t>
            </w:r>
          </w:p>
        </w:tc>
      </w:tr>
      <w:tr w14:paraId="18F9E72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EE422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47204B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6CFFF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B26CAF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D63984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828–837</w:t>
            </w:r>
          </w:p>
        </w:tc>
        <w:tc>
          <w:tcPr>
            <w:tcW w:w="5584" w:type="dxa"/>
            <w:vAlign w:val="top"/>
          </w:tcPr>
          <w:p w14:paraId="492404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1F5D9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q1001 = nullptr;   // QQ群 1001</w:t>
            </w:r>
          </w:p>
          <w:p w14:paraId="7E42F7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w1001 = nullptr;   // 微信群 1001</w:t>
            </w:r>
          </w:p>
          <w:p w14:paraId="19FCC7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1E9D31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== 1001 &amp;&amp; groups_[i]-&gt;svc() == MQQ)</w:t>
            </w:r>
          </w:p>
          <w:p w14:paraId="4CEE54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q1001 = groups_[i];</w:t>
            </w:r>
          </w:p>
          <w:p w14:paraId="5E4A41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== 1001 &amp;&amp; groups_[i]-&gt;svc() == MWX)</w:t>
            </w:r>
          </w:p>
          <w:p w14:paraId="0F30B1D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w1001 = groups_[i];</w:t>
            </w:r>
          </w:p>
          <w:p w14:paraId="668CB4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B374A6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4BBF4E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在 groups_ 里找到 QQ 群 1001 和微信群 1001，保存到 q1001/w1001。</w:t>
            </w:r>
          </w:p>
        </w:tc>
      </w:tr>
      <w:tr w14:paraId="0711781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DD77A6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2F106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003A8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0C4D23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4CE432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838–841</w:t>
            </w:r>
          </w:p>
        </w:tc>
        <w:tc>
          <w:tcPr>
            <w:tcW w:w="5584" w:type="dxa"/>
            <w:vAlign w:val="top"/>
          </w:tcPr>
          <w:p w14:paraId="540B3BC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"\n—— 两个代表性群的详情 ——\n";</w:t>
            </w:r>
          </w:p>
          <w:p w14:paraId="536DCD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(q1001) q1001-&gt;show();</w:t>
            </w:r>
          </w:p>
          <w:p w14:paraId="1DABE7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(w1001) w1001-&gt;show();</w:t>
            </w:r>
          </w:p>
          <w:p w14:paraId="0D52862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51DD1D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打印两个代表性群的详情。</w:t>
            </w:r>
          </w:p>
        </w:tc>
      </w:tr>
      <w:tr w14:paraId="692D476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B72E5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D867A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2C9056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8ADD8A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285014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842–854</w:t>
            </w:r>
          </w:p>
        </w:tc>
        <w:tc>
          <w:tcPr>
            <w:tcW w:w="5584" w:type="dxa"/>
            <w:vAlign w:val="top"/>
          </w:tcPr>
          <w:p w14:paraId="782E64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94C4A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准备演示用户：</w:t>
            </w:r>
          </w:p>
          <w:p w14:paraId="793765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nu  (10007)：demoOpenServices 已建，开通了 QQ + 微信</w:t>
            </w:r>
          </w:p>
          <w:p w14:paraId="2A980B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  u8  (10008)：新建，只开通微信，用来演示“微信群只能被邀请”</w:t>
            </w:r>
          </w:p>
          <w:p w14:paraId="4324A38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nu = findUser("10007");</w:t>
            </w:r>
          </w:p>
          <w:p w14:paraId="6C1EB1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(!nu) {</w:t>
            </w:r>
          </w:p>
          <w:p w14:paraId="776668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 w14:paraId="3ED5CB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b.parse("2002-04-18");</w:t>
            </w:r>
          </w:p>
          <w:p w14:paraId="10E4C5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a.parse("2016-01-01");</w:t>
            </w:r>
          </w:p>
          <w:p w14:paraId="1153C8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nu = new User("10007", "新手上路", b, a, "长春");</w:t>
            </w:r>
          </w:p>
          <w:p w14:paraId="32BD64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users_.push_back(nu);</w:t>
            </w:r>
          </w:p>
          <w:p w14:paraId="1532EA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nu-&gt;openService(MQQ, true);</w:t>
            </w:r>
          </w:p>
          <w:p w14:paraId="5A51BC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414B9B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确保 10007 存在；不存在就新建一个 10007，并安静开通 QQ。</w:t>
            </w:r>
          </w:p>
        </w:tc>
      </w:tr>
      <w:tr w14:paraId="156041D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C8E65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1F228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EBECB3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0E2140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250236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855–864</w:t>
            </w:r>
          </w:p>
        </w:tc>
        <w:tc>
          <w:tcPr>
            <w:tcW w:w="5584" w:type="dxa"/>
            <w:vAlign w:val="top"/>
          </w:tcPr>
          <w:p w14:paraId="0370FF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u8 = findUser("10008");</w:t>
            </w:r>
          </w:p>
          <w:p w14:paraId="149907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(!u8) {</w:t>
            </w:r>
          </w:p>
          <w:p w14:paraId="4E9FC4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Date b, a;</w:t>
            </w:r>
          </w:p>
          <w:p w14:paraId="4F16C1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b.parse("2003-02-11");</w:t>
            </w:r>
          </w:p>
          <w:p w14:paraId="35177B8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a.parse("2017-05-20");</w:t>
            </w:r>
          </w:p>
          <w:p w14:paraId="6C4972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u8 = new User("10008", "被邀新人", b, a, "大连");</w:t>
            </w:r>
          </w:p>
          <w:p w14:paraId="409E87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users_.push_back(u8);</w:t>
            </w:r>
          </w:p>
          <w:p w14:paraId="33B25A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u8-&gt;openService(MWX, true);</w:t>
            </w:r>
          </w:p>
          <w:p w14:paraId="649266F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49A95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</w:tc>
        <w:tc>
          <w:tcPr>
            <w:tcW w:w="3345" w:type="dxa"/>
            <w:vAlign w:val="top"/>
          </w:tcPr>
          <w:p w14:paraId="384AF5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确保 10008 存在；不存在就新建一个 10008，并只开通微信（用来演示微信群只能被邀请）；最后暂停。</w:t>
            </w:r>
          </w:p>
        </w:tc>
      </w:tr>
      <w:tr w14:paraId="695E0E2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A1AA9E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508A13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C8967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D8C821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82A2C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865–870</w:t>
            </w:r>
          </w:p>
        </w:tc>
        <w:tc>
          <w:tcPr>
            <w:tcW w:w="5584" w:type="dxa"/>
            <w:vAlign w:val="top"/>
          </w:tcPr>
          <w:p w14:paraId="67BB85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D8560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1) 申请加入：QQ群可以，微信群不行</w:t>
            </w:r>
          </w:p>
          <w:p w14:paraId="57C280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"\n[申请加入] QQ群可申请；微信群只能被邀请/推荐：\n";</w:t>
            </w:r>
          </w:p>
          <w:p w14:paraId="741F7D0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 &amp;&amp; nu) q1001-&gt;requestJoin(nu);</w:t>
            </w:r>
          </w:p>
          <w:p w14:paraId="6551F9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u8) w1001-&gt;requestJoin(u8);</w:t>
            </w:r>
          </w:p>
          <w:p w14:paraId="1C2512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2D6FD7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申请加入：QQ 群允许 10007 申请；微信群拒绝 10008 的申请。</w:t>
            </w:r>
          </w:p>
        </w:tc>
      </w:tr>
      <w:tr w14:paraId="4593204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84A13F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3D954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67DF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036328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2E836A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871–875</w:t>
            </w:r>
          </w:p>
        </w:tc>
        <w:tc>
          <w:tcPr>
            <w:tcW w:w="5584" w:type="dxa"/>
            <w:vAlign w:val="top"/>
          </w:tcPr>
          <w:p w14:paraId="780A67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4834E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2) 邀请加入：成员邀请，两种群都允许</w:t>
            </w:r>
          </w:p>
          <w:p w14:paraId="2729E2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"\n[邀请加入] 微信群群主邀请 被邀新人：\n";</w:t>
            </w:r>
          </w:p>
          <w:p w14:paraId="029657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u5 &amp;&amp; u8) w1001-&gt;inviteJoin(u5, u8);</w:t>
            </w:r>
          </w:p>
          <w:p w14:paraId="787572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6C9C68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邀请加入：微信群群主 u5 邀请 u8，演示微信群只能被邀请。</w:t>
            </w:r>
          </w:p>
        </w:tc>
      </w:tr>
      <w:tr w14:paraId="7FD42E3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8D8AA5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FA2B24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C04C4C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1354DB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A027F3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876–881</w:t>
            </w:r>
          </w:p>
        </w:tc>
        <w:tc>
          <w:tcPr>
            <w:tcW w:w="5584" w:type="dxa"/>
            <w:vAlign w:val="top"/>
          </w:tcPr>
          <w:p w14:paraId="412998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E435E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3) 设管理员：QQ群可以，微信群没有管理员</w:t>
            </w:r>
          </w:p>
          <w:p w14:paraId="731F87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"\n[设管理员] QQ群群主可设；微信群无管理员：\n";</w:t>
            </w:r>
          </w:p>
          <w:p w14:paraId="03ECAC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 &amp;&amp; u1 &amp;&amp; nu) q1001-&gt;setAdmin(u1, nu);</w:t>
            </w:r>
          </w:p>
          <w:p w14:paraId="617610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u5 &amp;&amp; u8) w1001-&gt;setAdmin(u5, u8);</w:t>
            </w:r>
          </w:p>
          <w:p w14:paraId="6F3704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429513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设管理员：QQ 群群主 u1 设 10007 为管理员；微信群 u5 设 u8 失败。</w:t>
            </w:r>
          </w:p>
        </w:tc>
      </w:tr>
      <w:tr w14:paraId="1761CB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BB20A6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8CEA1E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BEF7C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592652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222329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882–888</w:t>
            </w:r>
          </w:p>
        </w:tc>
        <w:tc>
          <w:tcPr>
            <w:tcW w:w="5584" w:type="dxa"/>
            <w:vAlign w:val="top"/>
          </w:tcPr>
          <w:p w14:paraId="7D534A4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69E97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4) 踢人：QQ群管理员可踢普通成员；微信群只有群主能踢</w:t>
            </w:r>
          </w:p>
          <w:p w14:paraId="1FACDB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"\n[踢人] QQ群管理员踢普通成员；微信群成员踢人被拒、群主可踢：\n";</w:t>
            </w:r>
          </w:p>
          <w:p w14:paraId="355725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 &amp;&amp; u2 &amp;&amp; u4) q1001-&gt;kick(u2, u4);</w:t>
            </w:r>
          </w:p>
          <w:p w14:paraId="1DE0AB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u1 &amp;&amp; u8) w1001-&gt;kick(u1, u8);</w:t>
            </w:r>
          </w:p>
          <w:p w14:paraId="55083DD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 &amp;&amp; u5 &amp;&amp; u8) w1001-&gt;kick(u5, u8);</w:t>
            </w:r>
          </w:p>
          <w:p w14:paraId="754689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2867EA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踢人：QQ 群管理员 u2 踢普通成员 u4 成功；微信群普通成员 u1 踢 u8 失败；群主 u5 踢 u8 成功。</w:t>
            </w:r>
          </w:p>
        </w:tc>
      </w:tr>
      <w:tr w14:paraId="09EF246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12CAFA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0D2DA3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572BF3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067C7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A3CE1D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889–904</w:t>
            </w:r>
          </w:p>
        </w:tc>
        <w:tc>
          <w:tcPr>
            <w:tcW w:w="5584" w:type="dxa"/>
            <w:vAlign w:val="top"/>
          </w:tcPr>
          <w:p w14:paraId="7ECA2B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B1D7C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5) 临时讨论组：QQ群可以，微信群不可以</w:t>
            </w:r>
          </w:p>
          <w:p w14:paraId="625F49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"\n[临时讨论组] QQ群可建子群；微信群不可：\n";</w:t>
            </w:r>
          </w:p>
          <w:p w14:paraId="0EF7C0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(q1001) {</w:t>
            </w:r>
          </w:p>
          <w:p w14:paraId="6A4932F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vector&lt;User*&gt; picks;</w:t>
            </w:r>
          </w:p>
          <w:p w14:paraId="011D595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picks.push_back(u2);</w:t>
            </w:r>
          </w:p>
          <w:p w14:paraId="43D5FA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picks.push_back(u3);</w:t>
            </w:r>
          </w:p>
          <w:p w14:paraId="64256C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sub = q1001-&gt;createSubGroup(tempNo_ + 1,</w:t>
            </w:r>
          </w:p>
          <w:p w14:paraId="08C568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 "临时代码评审会", picks);</w:t>
            </w:r>
          </w:p>
          <w:p w14:paraId="07D7F6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(sub) {</w:t>
            </w:r>
          </w:p>
          <w:p w14:paraId="2BCE77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899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++tempNo_;</w:t>
            </w:r>
          </w:p>
          <w:p w14:paraId="0D76E8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groups_.push_back(sub);</w:t>
            </w:r>
          </w:p>
          <w:p w14:paraId="4493A3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已建子群：\n";</w:t>
            </w:r>
          </w:p>
          <w:p w14:paraId="1E1C93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sub-&gt;show();</w:t>
            </w:r>
          </w:p>
          <w:p w14:paraId="26F12F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46DF725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6BEF69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临时讨论组：QQ 群用 tempNo_+1 建子群，拉 u2/u3，成功后加入 groups_ 并展示；微信群建子群返回空。</w:t>
            </w:r>
          </w:p>
        </w:tc>
      </w:tr>
      <w:tr w14:paraId="6386C2C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02E3F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7D5CA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4A9388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B30D34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FB52ED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905–913</w:t>
            </w:r>
          </w:p>
        </w:tc>
        <w:tc>
          <w:tcPr>
            <w:tcW w:w="5584" w:type="dxa"/>
            <w:vAlign w:val="top"/>
          </w:tcPr>
          <w:p w14:paraId="25CECE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(w1001) {</w:t>
            </w:r>
          </w:p>
          <w:p w14:paraId="4A8ED6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Group* s2 = w1001-&gt;createSubGroup(tempNo_ + 1, "临时会",</w:t>
            </w:r>
          </w:p>
          <w:p w14:paraId="5C208A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                        vector&lt;User*&gt;());</w:t>
            </w:r>
          </w:p>
          <w:p w14:paraId="7305C1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(s2) {</w:t>
            </w:r>
          </w:p>
          <w:p w14:paraId="4B01D8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++tempNo_;</w:t>
            </w:r>
          </w:p>
          <w:p w14:paraId="5D05E5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groups_.push_back(s2);</w:t>
            </w:r>
          </w:p>
          <w:p w14:paraId="634977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40CE54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934FB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</w:tc>
        <w:tc>
          <w:tcPr>
            <w:tcW w:w="3345" w:type="dxa"/>
            <w:vAlign w:val="top"/>
          </w:tcPr>
          <w:p w14:paraId="3477EF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微信群的 createSubGroup 返回空，不会加入 groups_；暂停。</w:t>
            </w:r>
          </w:p>
        </w:tc>
      </w:tr>
      <w:tr w14:paraId="45194C3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571F74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2E10D3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2F2E8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567EA8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24745C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914–923</w:t>
            </w:r>
          </w:p>
        </w:tc>
        <w:tc>
          <w:tcPr>
            <w:tcW w:w="5584" w:type="dxa"/>
            <w:vAlign w:val="top"/>
          </w:tcPr>
          <w:p w14:paraId="40ECA8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73404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6) 查询某人所在群</w:t>
            </w:r>
          </w:p>
          <w:p w14:paraId="60647E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"\n[查询] 查看 小腾(10001) 加入的所有群：\n";</w:t>
            </w:r>
          </w:p>
          <w:p w14:paraId="1FD652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5882F4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(!groups_[i]-&gt;isMember(u1)) continue;</w:t>
            </w:r>
          </w:p>
          <w:p w14:paraId="3A51F4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[" &lt;&lt; groups_[i]-&gt;kindName() &lt;&lt; "] 群号 "</w:t>
            </w:r>
          </w:p>
          <w:p w14:paraId="73BE0B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groups_[i]-&gt;gno() &lt;&lt; " 群名 " &lt;&lt; groups_[i]-&gt;name() &lt;&lt; "\n";</w:t>
            </w:r>
          </w:p>
          <w:p w14:paraId="55D31C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795037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571360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370D09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查询 u1 加入的所有群，打印群类型、群号、群名；暂停。</w:t>
            </w:r>
          </w:p>
        </w:tc>
      </w:tr>
    </w:tbl>
    <w:p w14:paraId="2B381362">
      <w:pPr>
        <w:spacing w:after="40"/>
      </w:pPr>
    </w:p>
    <w:p w14:paraId="5910B84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自动演示：模式切换</w:t>
      </w:r>
    </w:p>
    <w:p w14:paraId="7E7B1077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用 modeTwin 生成同成员、不同规则的镜像群。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87AE51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71810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7FE99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6C78B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3BCC1E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01CBA7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924–935</w:t>
            </w:r>
          </w:p>
        </w:tc>
        <w:tc>
          <w:tcPr>
            <w:tcW w:w="5584" w:type="dxa"/>
            <w:vAlign w:val="top"/>
          </w:tcPr>
          <w:p w14:paraId="41C67B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44163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Platform::demoModeSwitch() {</w:t>
            </w:r>
          </w:p>
          <w:p w14:paraId="376A696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divider("群管理模式动态切换（成员数据不受伤）");</w:t>
            </w:r>
          </w:p>
          <w:p w14:paraId="097C09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399543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src = nullptr;</w:t>
            </w:r>
          </w:p>
          <w:p w14:paraId="6AEC31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46FEEA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(groups_[i]-&gt;gno() == 1001 &amp;&amp; groups_[i]-&gt;svc() == MQQ) {</w:t>
            </w:r>
          </w:p>
          <w:p w14:paraId="43254F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src = groups_[i];</w:t>
            </w:r>
          </w:p>
          <w:p w14:paraId="205C71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break;</w:t>
            </w:r>
          </w:p>
          <w:p w14:paraId="5FE966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57127A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32B1C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(!src) return;</w:t>
            </w:r>
          </w:p>
        </w:tc>
        <w:tc>
          <w:tcPr>
            <w:tcW w:w="3345" w:type="dxa"/>
            <w:vAlign w:val="top"/>
          </w:tcPr>
          <w:p w14:paraId="1A5FAB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打印标题；找到 QQ 群 1001；找不到就返回。</w:t>
            </w:r>
          </w:p>
        </w:tc>
      </w:tr>
      <w:tr w14:paraId="091C6E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9CE8C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B86B75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0DD60D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40A3CD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4B4280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936–941</w:t>
            </w:r>
          </w:p>
        </w:tc>
        <w:tc>
          <w:tcPr>
            <w:tcW w:w="5584" w:type="dxa"/>
            <w:vAlign w:val="top"/>
          </w:tcPr>
          <w:p w14:paraId="54FD1C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4E7CA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int before = src-&gt;memberCount();</w:t>
            </w:r>
          </w:p>
          <w:p w14:paraId="4C5BE8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"切换前 [QQ群1001] 成员数 = " &lt;&lt; before &lt;&lt; "\n";</w:t>
            </w:r>
          </w:p>
          <w:p w14:paraId="212195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src-&gt;show();</w:t>
            </w:r>
          </w:p>
          <w:p w14:paraId="70AB9A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2A8EE2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192B73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记录切换前成员数并展示源群。</w:t>
            </w:r>
          </w:p>
        </w:tc>
      </w:tr>
      <w:tr w14:paraId="0BDDD51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079BB0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5E366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1BD952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54B33F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1D37B7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942–946</w:t>
            </w:r>
          </w:p>
        </w:tc>
        <w:tc>
          <w:tcPr>
            <w:tcW w:w="5584" w:type="dxa"/>
            <w:vAlign w:val="top"/>
          </w:tcPr>
          <w:p w14:paraId="4B7CBA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"\n→ 调用 modeTwin() 生成“同样成员、微信群规则”的镜像群：\n";</w:t>
            </w:r>
          </w:p>
          <w:p w14:paraId="209B42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Group* twin = src-&gt;modeTwin();</w:t>
            </w:r>
          </w:p>
          <w:p w14:paraId="572957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(!twin) return;</w:t>
            </w:r>
          </w:p>
          <w:p w14:paraId="4EB012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77B752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21F907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调用 modeTwin 生成镜像群；失败返回。</w:t>
            </w:r>
          </w:p>
        </w:tc>
      </w:tr>
      <w:tr w14:paraId="6C102FB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277EAD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87F526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F5737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7E6858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F8F17B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947–952</w:t>
            </w:r>
          </w:p>
        </w:tc>
        <w:tc>
          <w:tcPr>
            <w:tcW w:w="5584" w:type="dxa"/>
            <w:vAlign w:val="top"/>
          </w:tcPr>
          <w:p w14:paraId="6F89F9C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"（镜像群成员数 = " &lt;&lt; twin-&gt;memberCount()</w:t>
            </w:r>
          </w:p>
          <w:p w14:paraId="67837F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"，与源群 " &lt;&lt; before &lt;&lt; " 一致 → 数据不受伤）\n";</w:t>
            </w:r>
          </w:p>
          <w:p w14:paraId="2F2B04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twin-&gt;show();</w:t>
            </w:r>
          </w:p>
          <w:p w14:paraId="5777E2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demoPause();</w:t>
            </w:r>
          </w:p>
          <w:p w14:paraId="76CA06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delete twin;</w:t>
            </w:r>
          </w:p>
          <w:p w14:paraId="7AA968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23E213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打印镜像群成员数，验证与源群一致；展示镜像群后 delete。</w:t>
            </w:r>
          </w:p>
        </w:tc>
      </w:tr>
    </w:tbl>
    <w:p w14:paraId="3998D718">
      <w:pPr>
        <w:spacing w:after="40"/>
      </w:pPr>
    </w:p>
    <w:p w14:paraId="573CBB1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数据总览</w:t>
      </w:r>
    </w:p>
    <w:p w14:paraId="4ACFFE6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完整展示所有用户和群。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F9554F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00D7C1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CA01C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485D7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41CE0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B4CE37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953–960</w:t>
            </w:r>
          </w:p>
        </w:tc>
        <w:tc>
          <w:tcPr>
            <w:tcW w:w="5584" w:type="dxa"/>
            <w:vAlign w:val="top"/>
          </w:tcPr>
          <w:p w14:paraId="1240855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EF806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数据总览 ====================</w:t>
            </w:r>
          </w:p>
          <w:p w14:paraId="7A758C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7AC29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Platform::menuOverview() {</w:t>
            </w:r>
          </w:p>
          <w:p w14:paraId="3566CA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divider("数据总览");</w:t>
            </w:r>
          </w:p>
          <w:p w14:paraId="2B9CDD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"平台共 " &lt;&lt; users_.size() &lt;&lt; " 位用户，"</w:t>
            </w:r>
          </w:p>
          <w:p w14:paraId="16F4A9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groups_.size() &lt;&lt; " 个群\n";</w:t>
            </w:r>
          </w:p>
          <w:p w14:paraId="1326EF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4ACAFA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打印标题和平台总人数/群数。</w:t>
            </w:r>
          </w:p>
        </w:tc>
      </w:tr>
      <w:tr w14:paraId="54C8518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39847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F950D1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53E9A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3D3779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081E7D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961–965</w:t>
            </w:r>
          </w:p>
        </w:tc>
        <w:tc>
          <w:tcPr>
            <w:tcW w:w="5584" w:type="dxa"/>
            <w:vAlign w:val="top"/>
          </w:tcPr>
          <w:p w14:paraId="5F3B983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 w14:paraId="5D8ED8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users_[i]-&gt;showProfile();</w:t>
            </w:r>
          </w:p>
          <w:p w14:paraId="5FFDDA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users_[i]-&gt;showOpened();</w:t>
            </w:r>
          </w:p>
          <w:p w14:paraId="2FE194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"\n";</w:t>
            </w:r>
          </w:p>
          <w:p w14:paraId="72913B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059718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遍历用户，调用 showProfile 和 showOpened，输出后空一行。</w:t>
            </w:r>
          </w:p>
        </w:tc>
      </w:tr>
      <w:tr w14:paraId="11F3AC3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4ACA0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FEBC6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2D0D3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9959A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D74CFE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966–972</w:t>
            </w:r>
          </w:p>
        </w:tc>
        <w:tc>
          <w:tcPr>
            <w:tcW w:w="5584" w:type="dxa"/>
            <w:vAlign w:val="top"/>
          </w:tcPr>
          <w:p w14:paraId="203D92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8C829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"群列表：\n";</w:t>
            </w:r>
          </w:p>
          <w:p w14:paraId="590A2F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169F15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groups_[i]-&gt;show();</w:t>
            </w:r>
          </w:p>
          <w:p w14:paraId="03DD1B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"\n";</w:t>
            </w:r>
          </w:p>
          <w:p w14:paraId="2FB816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A661B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41852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打印群列表标题，遍历群调用 show，每个群后空一行。</w:t>
            </w:r>
          </w:p>
        </w:tc>
      </w:tr>
    </w:tbl>
    <w:p w14:paraId="490B38CC">
      <w:pPr>
        <w:spacing w:after="40"/>
      </w:pPr>
    </w:p>
    <w:p w14:paraId="5B02B65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精简总览 showBrief</w:t>
      </w:r>
    </w:p>
    <w:p w14:paraId="39A63099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每行一个用户/一个群，文件读回验证时用。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469861F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9BA783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E13714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B931E4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019CE4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9B0C91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973–981</w:t>
            </w:r>
          </w:p>
        </w:tc>
        <w:tc>
          <w:tcPr>
            <w:tcW w:w="5584" w:type="dxa"/>
            <w:vAlign w:val="top"/>
          </w:tcPr>
          <w:p w14:paraId="408D34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121EE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精简总览：每行一个用户/一个群，文件读回验证时用</w:t>
            </w:r>
          </w:p>
          <w:p w14:paraId="5902A7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Platform::showBrief() const {</w:t>
            </w:r>
          </w:p>
          <w:p w14:paraId="182592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用户（" &lt;&lt; users_.size() &lt;&lt; " 位）：\n";</w:t>
            </w:r>
          </w:p>
          <w:p w14:paraId="5CF596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users_.size(); ++i) {</w:t>
            </w:r>
          </w:p>
          <w:p w14:paraId="6C66F8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User* u = users_[i];</w:t>
            </w:r>
          </w:p>
          <w:p w14:paraId="24AD2E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" &lt;&lt; u-&gt;mainNo() &lt;&lt; " " &lt;&lt; u-&gt;nick()</w:t>
            </w:r>
          </w:p>
          <w:p w14:paraId="403DF7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开通：" &lt;&lt; openedToStr(u-&gt;openedSet());</w:t>
            </w:r>
          </w:p>
          <w:p w14:paraId="28AF1FF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90D50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打印用户数量；遍历用户，输出主号、昵称、已开通服务。</w:t>
            </w:r>
          </w:p>
        </w:tc>
      </w:tr>
      <w:tr w14:paraId="0ED7B71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97D661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E00440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7BDC96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B21063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41EE93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982–987</w:t>
            </w:r>
          </w:p>
        </w:tc>
        <w:tc>
          <w:tcPr>
            <w:tcW w:w="5584" w:type="dxa"/>
            <w:vAlign w:val="top"/>
          </w:tcPr>
          <w:p w14:paraId="1939CED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vector&lt;Account*&gt;&amp; accs = u-&gt;accounts();</w:t>
            </w:r>
          </w:p>
          <w:p w14:paraId="1F3BCA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for (size_t j = 0; j &lt; accs.size(); ++j)</w:t>
            </w:r>
          </w:p>
          <w:p w14:paraId="59D619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" &lt;&lt; microName(accs[j]-&gt;type())</w:t>
            </w:r>
          </w:p>
          <w:p w14:paraId="6E4B74F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"好友" &lt;&lt; accs[j]-&gt;friends().count();</w:t>
            </w:r>
          </w:p>
          <w:p w14:paraId="09124E2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"\n";</w:t>
            </w:r>
          </w:p>
          <w:p w14:paraId="13E7FF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  <w:tc>
          <w:tcPr>
            <w:tcW w:w="3345" w:type="dxa"/>
            <w:vAlign w:val="top"/>
          </w:tcPr>
          <w:p w14:paraId="6F524C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遍历该用户的账号，输出每个服务的好友数，最后换行。</w:t>
            </w:r>
          </w:p>
        </w:tc>
      </w:tr>
      <w:tr w14:paraId="5684AB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D2CC3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4713EC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80603B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21BA20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07E79A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988–997</w:t>
            </w:r>
          </w:p>
        </w:tc>
        <w:tc>
          <w:tcPr>
            <w:tcW w:w="5584" w:type="dxa"/>
            <w:vAlign w:val="top"/>
          </w:tcPr>
          <w:p w14:paraId="521816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F7433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  群（" &lt;&lt; groups_.size() &lt;&lt; " 个）：\n";</w:t>
            </w:r>
          </w:p>
          <w:p w14:paraId="260866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for (size_t i = 0; i &lt; groups_.size(); ++i) {</w:t>
            </w:r>
          </w:p>
          <w:p w14:paraId="4F799E4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const Group* g = groups_[i];</w:t>
            </w:r>
          </w:p>
          <w:p w14:paraId="477F8B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User* ow = g-&gt;owner();</w:t>
            </w:r>
          </w:p>
          <w:p w14:paraId="3B38CB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  [" &lt;&lt; g-&gt;kindName() &lt;&lt; "] " &lt;&lt; g-&gt;gno() &lt;&lt; " "</w:t>
            </w:r>
          </w:p>
          <w:p w14:paraId="023B6F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g-&gt;name() &lt;&lt; "  群主：" &lt;&lt; (ow ? ow-&gt;nick() : string("(无)"))</w:t>
            </w:r>
          </w:p>
          <w:p w14:paraId="3EE5F6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  成员：" &lt;&lt; g-&gt;memberCount() &lt;&lt; " 人\n";</w:t>
            </w:r>
          </w:p>
          <w:p w14:paraId="55078B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5E052B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AC024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打印群数量；遍历群，输出类型、群号、群名、群主、成员数。</w:t>
            </w:r>
          </w:p>
        </w:tc>
      </w:tr>
    </w:tbl>
    <w:p w14:paraId="001D0E42">
      <w:pPr>
        <w:spacing w:after="40"/>
      </w:pPr>
    </w:p>
    <w:p w14:paraId="100C37F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用户菜单 menuUser</w:t>
      </w:r>
    </w:p>
    <w:p w14:paraId="51CFECF1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查看、开通、注销、登录、登出、绑定。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ADB12C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3470E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D6036B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BEC31D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5E9B03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7492C8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998–1011</w:t>
            </w:r>
          </w:p>
        </w:tc>
        <w:tc>
          <w:tcPr>
            <w:tcW w:w="5584" w:type="dxa"/>
            <w:vAlign w:val="top"/>
          </w:tcPr>
          <w:p w14:paraId="483E372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76D82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999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用户菜单 ====================</w:t>
            </w:r>
          </w:p>
          <w:p w14:paraId="32BD24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4578C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Platform::menuUser() {</w:t>
            </w:r>
          </w:p>
          <w:p w14:paraId="18206C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 w14:paraId="75909B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"\n----------- 用户管理 ----------\n";</w:t>
            </w:r>
          </w:p>
          <w:p w14:paraId="3AB4AD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1. 查看全部用户\n"</w:t>
            </w:r>
          </w:p>
          <w:p w14:paraId="7855DB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2. 查看某用户详情\n"</w:t>
            </w:r>
          </w:p>
          <w:p w14:paraId="009E08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3. 开通微X服务\n"</w:t>
            </w:r>
          </w:p>
          <w:p w14:paraId="1AD8CD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4. 注销服务\n"</w:t>
            </w:r>
          </w:p>
          <w:p w14:paraId="6477214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5. 登录（自动登录全部）\n"</w:t>
            </w:r>
          </w:p>
          <w:p w14:paraId="247BE87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6. 全部登出\n"</w:t>
            </w:r>
          </w:p>
          <w:p w14:paraId="22407A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7. 微信绑定QQ\n"</w:t>
            </w:r>
          </w:p>
          <w:p w14:paraId="0EE5E2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0. 返回上级\n";</w:t>
            </w:r>
          </w:p>
        </w:tc>
        <w:tc>
          <w:tcPr>
            <w:tcW w:w="3345" w:type="dxa"/>
            <w:vAlign w:val="top"/>
          </w:tcPr>
          <w:p w14:paraId="1F441C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打印用户管理菜单，列出 1~7 和 0。</w:t>
            </w:r>
          </w:p>
        </w:tc>
      </w:tr>
      <w:tr w14:paraId="6F5E953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E6BE4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CD8D26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776FAE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C00A61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8C958F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1012–1019</w:t>
            </w:r>
          </w:p>
        </w:tc>
        <w:tc>
          <w:tcPr>
            <w:tcW w:w="5584" w:type="dxa"/>
            <w:vAlign w:val="top"/>
          </w:tcPr>
          <w:p w14:paraId="5F0857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AA6019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 w14:paraId="2282A7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return;</w:t>
            </w:r>
          </w:p>
          <w:p w14:paraId="4431F2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F42ED4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{</w:t>
            </w:r>
          </w:p>
          <w:p w14:paraId="6B4B47F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listAllUsersShort();</w:t>
            </w:r>
          </w:p>
          <w:p w14:paraId="384220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continue;</w:t>
            </w:r>
          </w:p>
          <w:p w14:paraId="2FBB1D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</w:tc>
        <w:tc>
          <w:tcPr>
            <w:tcW w:w="3345" w:type="dxa"/>
            <w:vAlign w:val="top"/>
          </w:tcPr>
          <w:p w14:paraId="3B87FC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 或 EOF 返回；选 1 查看全部用户后 continue。</w:t>
            </w:r>
          </w:p>
        </w:tc>
      </w:tr>
      <w:tr w14:paraId="0C1FC8A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BD35B0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8DF8B9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AFC7C2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60C48D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09781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1020–1025</w:t>
            </w:r>
          </w:p>
        </w:tc>
        <w:tc>
          <w:tcPr>
            <w:tcW w:w="5584" w:type="dxa"/>
            <w:vAlign w:val="top"/>
          </w:tcPr>
          <w:p w14:paraId="719B27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915A9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2) {</w:t>
            </w:r>
          </w:p>
          <w:p w14:paraId="057AD9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pickUser("选择用户：");</w:t>
            </w:r>
          </w:p>
          <w:p w14:paraId="6D3A68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 w14:paraId="753E5F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u-&gt;showProfile();</w:t>
            </w:r>
          </w:p>
          <w:p w14:paraId="01A14E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u-&gt;showOpened();</w:t>
            </w:r>
          </w:p>
        </w:tc>
        <w:tc>
          <w:tcPr>
            <w:tcW w:w="3345" w:type="dxa"/>
            <w:vAlign w:val="top"/>
          </w:tcPr>
          <w:p w14:paraId="55D1F2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2：选择用户，展示资料和已开通账号详情。</w:t>
            </w:r>
          </w:p>
        </w:tc>
      </w:tr>
      <w:tr w14:paraId="094214B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A0CF6A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5A0D2E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EE787C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59C3BE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AF3353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1026–1030</w:t>
            </w:r>
          </w:p>
        </w:tc>
        <w:tc>
          <w:tcPr>
            <w:tcW w:w="5584" w:type="dxa"/>
            <w:vAlign w:val="top"/>
          </w:tcPr>
          <w:p w14:paraId="06CDDEF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3) {</w:t>
            </w:r>
          </w:p>
          <w:p w14:paraId="1C6FE2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pickUser("选择要开通服务的用户：");</w:t>
            </w:r>
          </w:p>
          <w:p w14:paraId="0EE01D9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 w14:paraId="3AD858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pickService();</w:t>
            </w:r>
          </w:p>
          <w:p w14:paraId="5539B9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 != MCOUNT) u-&gt;openService(t);</w:t>
            </w:r>
          </w:p>
        </w:tc>
        <w:tc>
          <w:tcPr>
            <w:tcW w:w="3345" w:type="dxa"/>
            <w:vAlign w:val="top"/>
          </w:tcPr>
          <w:p w14:paraId="7C6A57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3：选择用户和服务，调用 openService。</w:t>
            </w:r>
          </w:p>
        </w:tc>
      </w:tr>
      <w:tr w14:paraId="3526234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83B83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E80D99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4F867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8A383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5FED12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1031–1039</w:t>
            </w:r>
          </w:p>
        </w:tc>
        <w:tc>
          <w:tcPr>
            <w:tcW w:w="5584" w:type="dxa"/>
            <w:vAlign w:val="top"/>
          </w:tcPr>
          <w:p w14:paraId="346DBC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4) {</w:t>
            </w:r>
          </w:p>
          <w:p w14:paraId="34BE2AC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pickUser("选择要注销服务的用户：");</w:t>
            </w:r>
          </w:p>
          <w:p w14:paraId="7B29FB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 w14:paraId="1424D5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pickServiceFromUser(u);</w:t>
            </w:r>
          </w:p>
          <w:p w14:paraId="5C7AF7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 != MCOUNT) {</w:t>
            </w:r>
          </w:p>
          <w:p w14:paraId="041F5C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bool had = u-&gt;hasService(t);</w:t>
            </w:r>
          </w:p>
          <w:p w14:paraId="4FFE00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u-&gt;closeService(t);</w:t>
            </w:r>
          </w:p>
          <w:p w14:paraId="4D771A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if (had) cleanGroupsAfterClose(u, t);   // 群里的记录也要一起清</w:t>
            </w:r>
          </w:p>
          <w:p w14:paraId="778CAD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w="3345" w:type="dxa"/>
            <w:vAlign w:val="top"/>
          </w:tcPr>
          <w:p w14:paraId="71E8DC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4：选择用户和服务；记录是否开通过；调用 closeService；如果确实开通过，再 cleanGroupsAfterClose 清理群成员。</w:t>
            </w:r>
          </w:p>
        </w:tc>
      </w:tr>
      <w:tr w14:paraId="0AD4B3B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5A7D89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83624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0B7506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23BED8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03BB72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1040–1044</w:t>
            </w:r>
          </w:p>
        </w:tc>
        <w:tc>
          <w:tcPr>
            <w:tcW w:w="5584" w:type="dxa"/>
            <w:vAlign w:val="top"/>
          </w:tcPr>
          <w:p w14:paraId="43F3B1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5) {</w:t>
            </w:r>
          </w:p>
          <w:p w14:paraId="3D0777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pickUser("选择登录的用户：");</w:t>
            </w:r>
          </w:p>
          <w:p w14:paraId="3ED8D7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 w14:paraId="24C6E3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pickServiceFromUser(u);</w:t>
            </w:r>
          </w:p>
          <w:p w14:paraId="06CA17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 != MCOUNT) u-&gt;login(t);</w:t>
            </w:r>
          </w:p>
        </w:tc>
        <w:tc>
          <w:tcPr>
            <w:tcW w:w="3345" w:type="dxa"/>
            <w:vAlign w:val="top"/>
          </w:tcPr>
          <w:p w14:paraId="79344A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5：选择用户和服务，调用 login。</w:t>
            </w:r>
          </w:p>
        </w:tc>
      </w:tr>
      <w:tr w14:paraId="05D3CA9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BE1334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ECC2E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1C0D39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CD47B3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3C982A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1045–1049</w:t>
            </w:r>
          </w:p>
        </w:tc>
        <w:tc>
          <w:tcPr>
            <w:tcW w:w="5584" w:type="dxa"/>
            <w:vAlign w:val="top"/>
          </w:tcPr>
          <w:p w14:paraId="4155EF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6) {</w:t>
            </w:r>
          </w:p>
          <w:p w14:paraId="715A85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pickUser("选择登出的用户：");</w:t>
            </w:r>
          </w:p>
          <w:p w14:paraId="18F3E9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 w14:paraId="79D16A9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u-&gt;logoutAll();</w:t>
            </w:r>
          </w:p>
          <w:p w14:paraId="2AB712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已全部登出。\n";</w:t>
            </w:r>
          </w:p>
        </w:tc>
        <w:tc>
          <w:tcPr>
            <w:tcW w:w="3345" w:type="dxa"/>
            <w:vAlign w:val="top"/>
          </w:tcPr>
          <w:p w14:paraId="7CC783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6：选择用户，调用 logoutAll。</w:t>
            </w:r>
          </w:p>
        </w:tc>
      </w:tr>
      <w:tr w14:paraId="3A3A101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811D59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EDE1EC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27B116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51EBB0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3E0A65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1050–1055</w:t>
            </w:r>
          </w:p>
        </w:tc>
        <w:tc>
          <w:tcPr>
            <w:tcW w:w="5584" w:type="dxa"/>
            <w:vAlign w:val="top"/>
          </w:tcPr>
          <w:p w14:paraId="40918F4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7) {</w:t>
            </w:r>
          </w:p>
          <w:p w14:paraId="75B7BA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u = pickUser("选择要绑定微信的用户：");</w:t>
            </w:r>
          </w:p>
          <w:p w14:paraId="7CAB30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(!u) continue;</w:t>
            </w:r>
          </w:p>
          <w:p w14:paraId="6EC639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qq = askLine("输入要绑定的QQ主号（直接回车=绑定自己的主号）：");</w:t>
            </w:r>
          </w:p>
          <w:p w14:paraId="523562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(qq.empty() || qq == "0") qq = u-&gt;mainNo();</w:t>
            </w:r>
          </w:p>
          <w:p w14:paraId="75B445D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u-&gt;bindWxToQQ(qq);</w:t>
            </w:r>
          </w:p>
        </w:tc>
        <w:tc>
          <w:tcPr>
            <w:tcW w:w="3345" w:type="dxa"/>
            <w:vAlign w:val="top"/>
          </w:tcPr>
          <w:p w14:paraId="4FF68E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7：选择用户；输入要绑定的 QQ，空串或 0 表示绑定自己的主号；调用 bindWxToQQ。</w:t>
            </w:r>
          </w:p>
        </w:tc>
      </w:tr>
      <w:tr w14:paraId="27AE902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3DBC8B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1F724C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6936F2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4C8684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702812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1056–1060</w:t>
            </w:r>
          </w:p>
        </w:tc>
        <w:tc>
          <w:tcPr>
            <w:tcW w:w="5584" w:type="dxa"/>
            <w:vAlign w:val="top"/>
          </w:tcPr>
          <w:p w14:paraId="3EB194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{</w:t>
            </w:r>
          </w:p>
          <w:p w14:paraId="5916FA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没有这个选项，请重新输入。\n";</w:t>
            </w:r>
          </w:p>
          <w:p w14:paraId="769AB1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2B021DB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03C4C4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0033C6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其它输入打印“没有这个选项”；循环继续。</w:t>
            </w:r>
          </w:p>
        </w:tc>
      </w:tr>
    </w:tbl>
    <w:p w14:paraId="7631AE8C">
      <w:pPr>
        <w:spacing w:after="40"/>
      </w:pPr>
    </w:p>
    <w:p w14:paraId="2AB33A35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好友菜单 menuFriend</w:t>
      </w:r>
    </w:p>
    <w:p w14:paraId="48F51C9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查看、添加、删除、改备注、查询、共同好友、跨服务推荐。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ECAC8F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436787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3A6AFB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E1AEC8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4CB98E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99E956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1061–1078</w:t>
            </w:r>
          </w:p>
        </w:tc>
        <w:tc>
          <w:tcPr>
            <w:tcW w:w="5584" w:type="dxa"/>
            <w:vAlign w:val="top"/>
          </w:tcPr>
          <w:p w14:paraId="3AF50A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1519D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好友菜单 ====================</w:t>
            </w:r>
          </w:p>
          <w:p w14:paraId="1B7B483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8B2EAA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Platform::menuFriend() {</w:t>
            </w:r>
          </w:p>
          <w:p w14:paraId="2006886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User* op = pickUser("好友管理：请选择操作者");</w:t>
            </w:r>
          </w:p>
          <w:p w14:paraId="1065AE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if (!op) return;</w:t>
            </w:r>
          </w:p>
          <w:p w14:paraId="28DF36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B0965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 w14:paraId="745B05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"\n----------- 好友管理（操作者：" &lt;&lt; op-&gt;nick()</w:t>
            </w:r>
          </w:p>
          <w:p w14:paraId="328B75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"，主号 " &lt;&lt; op-&gt;mainNo() &lt;&lt; "） ----------\n";</w:t>
            </w:r>
          </w:p>
          <w:p w14:paraId="5562C9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1. 查看某服务好友列表\n"</w:t>
            </w:r>
          </w:p>
          <w:p w14:paraId="4C53968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2. 添加好友\n"</w:t>
            </w:r>
          </w:p>
          <w:p w14:paraId="4B3AE7E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3. 删除好友\n"</w:t>
            </w:r>
          </w:p>
          <w:p w14:paraId="03E52C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4. 修改备注\n"</w:t>
            </w:r>
          </w:p>
          <w:p w14:paraId="7ED6AF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5. 查询某好友\n"</w:t>
            </w:r>
          </w:p>
          <w:p w14:paraId="44DC85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6. 求两个服务的共同好友\n"</w:t>
            </w:r>
          </w:p>
          <w:p w14:paraId="14BA35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7. 从其它服务推荐好友\n"</w:t>
            </w:r>
          </w:p>
          <w:p w14:paraId="4FFBC8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0. 返回上级\n";</w:t>
            </w:r>
          </w:p>
        </w:tc>
        <w:tc>
          <w:tcPr>
            <w:tcW w:w="3345" w:type="dxa"/>
            <w:vAlign w:val="top"/>
          </w:tcPr>
          <w:p w14:paraId="1AD7A5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先选择操作者；打印好友管理菜单，列出 1~7 和 0。</w:t>
            </w:r>
          </w:p>
        </w:tc>
      </w:tr>
      <w:tr w14:paraId="452A11B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FF460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20E39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E44765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3EA802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AD738B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1079–1086</w:t>
            </w:r>
          </w:p>
        </w:tc>
        <w:tc>
          <w:tcPr>
            <w:tcW w:w="5584" w:type="dxa"/>
            <w:vAlign w:val="top"/>
          </w:tcPr>
          <w:p w14:paraId="66F112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EBFD0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 w14:paraId="3E1ACCF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return;</w:t>
            </w:r>
          </w:p>
          <w:p w14:paraId="7F82AEA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B6EE1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{</w:t>
            </w:r>
          </w:p>
          <w:p w14:paraId="23328E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 w14:paraId="71A84E8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 w14:paraId="237201E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(ac) ac-&gt;friends().list();</w:t>
            </w:r>
          </w:p>
        </w:tc>
        <w:tc>
          <w:tcPr>
            <w:tcW w:w="3345" w:type="dxa"/>
            <w:vAlign w:val="top"/>
          </w:tcPr>
          <w:p w14:paraId="69B773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读选择；0/EOF 返回；选 1 选择服务并列出好友。</w:t>
            </w:r>
          </w:p>
        </w:tc>
      </w:tr>
      <w:tr w14:paraId="3D518E0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4FF46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74DCC1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31B300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2EC209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E63FAE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1087–1099</w:t>
            </w:r>
          </w:p>
        </w:tc>
        <w:tc>
          <w:tcPr>
            <w:tcW w:w="5584" w:type="dxa"/>
            <w:vAlign w:val="top"/>
          </w:tcPr>
          <w:p w14:paraId="2DB83F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2) {</w:t>
            </w:r>
          </w:p>
          <w:p w14:paraId="5CA86E1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 w14:paraId="4DFD87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 w14:paraId="170A8D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 w14:paraId="3BFBE0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BC5639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askStr("输入对方主号：");</w:t>
            </w:r>
          </w:p>
          <w:p w14:paraId="1087021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 w14:paraId="23BC01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(!who) {</w:t>
            </w:r>
          </w:p>
          <w:p w14:paraId="19A4CF7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没有该用户。\n";</w:t>
            </w:r>
          </w:p>
          <w:p w14:paraId="71B21E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442BE1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66F4D6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rem = askLine("输入备注（可为空，直接回车跳过）：");</w:t>
            </w:r>
          </w:p>
          <w:p w14:paraId="5F502A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1099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ac-&gt;addFriend(who, rem);</w:t>
            </w:r>
          </w:p>
        </w:tc>
        <w:tc>
          <w:tcPr>
            <w:tcW w:w="3345" w:type="dxa"/>
            <w:vAlign w:val="top"/>
          </w:tcPr>
          <w:p w14:paraId="58C778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2：选择服务，输入对方主号，找不到用户就提示；输入备注后 addFriend。</w:t>
            </w:r>
          </w:p>
        </w:tc>
      </w:tr>
      <w:tr w14:paraId="2CDAE5D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D24526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7991F3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B9A31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B58BE5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74AB59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1100–1108</w:t>
            </w:r>
          </w:p>
        </w:tc>
        <w:tc>
          <w:tcPr>
            <w:tcW w:w="5584" w:type="dxa"/>
            <w:vAlign w:val="top"/>
          </w:tcPr>
          <w:p w14:paraId="432A326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3) {</w:t>
            </w:r>
          </w:p>
          <w:p w14:paraId="1AD737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 w14:paraId="0230AED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 w14:paraId="5D379C7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 w14:paraId="7D5EB4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7B0243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askStr("输入要删除的好友主号：");</w:t>
            </w:r>
          </w:p>
          <w:p w14:paraId="467F86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 w14:paraId="4045F7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 &amp;&amp; ac-&gt;friends().has(who)) ac-&gt;delFriend(who);</w:t>
            </w:r>
          </w:p>
          <w:p w14:paraId="2C6BC3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cout &lt;&lt; "    不是该服务好友，或用户不存在。\n";</w:t>
            </w:r>
          </w:p>
        </w:tc>
        <w:tc>
          <w:tcPr>
            <w:tcW w:w="3345" w:type="dxa"/>
            <w:vAlign w:val="top"/>
          </w:tcPr>
          <w:p w14:paraId="2ABCB3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3：选择服务，输入对方主号；确认是好友后 delFriend，否则提示。</w:t>
            </w:r>
          </w:p>
        </w:tc>
      </w:tr>
      <w:tr w14:paraId="3D247A6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FF82C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DC0C89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0A9546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3ED1BA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41D075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1109–1120</w:t>
            </w:r>
          </w:p>
        </w:tc>
        <w:tc>
          <w:tcPr>
            <w:tcW w:w="5584" w:type="dxa"/>
            <w:vAlign w:val="top"/>
          </w:tcPr>
          <w:p w14:paraId="208EAE1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4) {</w:t>
            </w:r>
          </w:p>
          <w:p w14:paraId="5ECEC95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 w14:paraId="34B266F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 w14:paraId="0845E58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 w14:paraId="473549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A344E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askStr("输入要改备注的好友主号：");</w:t>
            </w:r>
          </w:p>
          <w:p w14:paraId="4C4DEF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 w14:paraId="75583B3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rem = askLine("输入新备注（可为空）：");</w:t>
            </w:r>
          </w:p>
          <w:p w14:paraId="224081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 &amp;&amp; ac-&gt;friends().find(who))</w:t>
            </w:r>
          </w:p>
          <w:p w14:paraId="204DCA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ac-&gt;friends().setRemark(who, rem);</w:t>
            </w:r>
          </w:p>
          <w:p w14:paraId="4F1C9D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</w:t>
            </w:r>
          </w:p>
          <w:p w14:paraId="6C8E8CB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不是好友，或用户不存在。\n";</w:t>
            </w:r>
          </w:p>
        </w:tc>
        <w:tc>
          <w:tcPr>
            <w:tcW w:w="3345" w:type="dxa"/>
            <w:vAlign w:val="top"/>
          </w:tcPr>
          <w:p w14:paraId="12CF65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4：选择服务，输入对方主号和新的备注；确认是好友后 setRemark。</w:t>
            </w:r>
          </w:p>
        </w:tc>
      </w:tr>
      <w:tr w14:paraId="019E7DF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72DE8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7786C17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6C378A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FEA7AA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51FACE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1121–1134</w:t>
            </w:r>
          </w:p>
        </w:tc>
        <w:tc>
          <w:tcPr>
            <w:tcW w:w="5584" w:type="dxa"/>
            <w:vAlign w:val="top"/>
          </w:tcPr>
          <w:p w14:paraId="384DAB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5) {</w:t>
            </w:r>
          </w:p>
          <w:p w14:paraId="40CFF8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 = pickServiceFromUser(op);</w:t>
            </w:r>
          </w:p>
          <w:p w14:paraId="0201ED4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ac = op-&gt;account(t);</w:t>
            </w:r>
          </w:p>
          <w:p w14:paraId="54D3880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(!ac) continue;</w:t>
            </w:r>
          </w:p>
          <w:p w14:paraId="6B4345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495470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askStr("输入要查询的好友主号：");</w:t>
            </w:r>
          </w:p>
          <w:p w14:paraId="57FD89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 w14:paraId="1D0AFA3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FriendInfo* fi = who ? ac-&gt;friends().find(who) : nullptr;</w:t>
            </w:r>
          </w:p>
          <w:p w14:paraId="39545EF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(fi)</w:t>
            </w:r>
          </w:p>
          <w:p w14:paraId="4F2807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该好友：" &lt;&lt; fi-&gt;person()-&gt;nick()</w:t>
            </w:r>
          </w:p>
          <w:p w14:paraId="216A64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 主号 " &lt;&lt; fi-&gt;person()-&gt;mainNo()</w:t>
            </w:r>
          </w:p>
          <w:p w14:paraId="38B733F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 备注：" &lt;&lt; fi-&gt;remark() &lt;&lt; "\n";</w:t>
            </w:r>
          </w:p>
          <w:p w14:paraId="60F2E1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</w:t>
            </w:r>
          </w:p>
          <w:p w14:paraId="771EB8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不是好友。\n";</w:t>
            </w:r>
          </w:p>
        </w:tc>
        <w:tc>
          <w:tcPr>
            <w:tcW w:w="3345" w:type="dxa"/>
            <w:vAlign w:val="top"/>
          </w:tcPr>
          <w:p w14:paraId="44C273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5：选择服务，输入对方主号；find 找到记录后显示昵称、主号、备注，否则提示不是好友。</w:t>
            </w:r>
          </w:p>
        </w:tc>
      </w:tr>
      <w:tr w14:paraId="69621C8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5A6E1C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21F56C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58BED1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E3D239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D4DE736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1135–1144</w:t>
            </w:r>
          </w:p>
        </w:tc>
        <w:tc>
          <w:tcPr>
            <w:tcW w:w="5584" w:type="dxa"/>
            <w:vAlign w:val="top"/>
          </w:tcPr>
          <w:p w14:paraId="672EA1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6) {</w:t>
            </w:r>
          </w:p>
          <w:p w14:paraId="5AD08AF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先选第一个服务，再选第二个服务：\n";</w:t>
            </w:r>
          </w:p>
          <w:p w14:paraId="243343C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a = pickServiceFromUser(op);</w:t>
            </w:r>
          </w:p>
          <w:p w14:paraId="758114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 == MCOUNT) continue;</w:t>
            </w:r>
          </w:p>
          <w:p w14:paraId="180518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b = pickServiceFromUser(op);</w:t>
            </w:r>
          </w:p>
          <w:p w14:paraId="089F7FA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(b == MCOUNT) continue;</w:t>
            </w:r>
          </w:p>
          <w:p w14:paraId="3EF872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(a == b) {</w:t>
            </w:r>
          </w:p>
          <w:p w14:paraId="76368F3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需要选两个不同的服务。\n";</w:t>
            </w:r>
          </w:p>
          <w:p w14:paraId="3D25A5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5E390D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w="3345" w:type="dxa"/>
            <w:vAlign w:val="top"/>
          </w:tcPr>
          <w:p w14:paraId="76FE38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6：依次选择两个不同服务；有一个无效或相同就 continue。</w:t>
            </w:r>
          </w:p>
        </w:tc>
      </w:tr>
      <w:tr w14:paraId="5AE2A9D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0D8DF9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EE3E9F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750065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70C4D7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6D66F4D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1145–1157</w:t>
            </w:r>
          </w:p>
        </w:tc>
        <w:tc>
          <w:tcPr>
            <w:tcW w:w="5584" w:type="dxa"/>
            <w:vAlign w:val="top"/>
          </w:tcPr>
          <w:p w14:paraId="23C0FB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4BC2F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aa = op-&gt;account(a);</w:t>
            </w:r>
          </w:p>
          <w:p w14:paraId="7C2057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Account* bb = op-&gt;account(b);</w:t>
            </w:r>
          </w:p>
          <w:p w14:paraId="79FD7B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" &lt;&lt; microName(a) &lt;&lt; "好友：";</w:t>
            </w:r>
          </w:p>
          <w:p w14:paraId="36C83A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aa-&gt;friends().listSimple();</w:t>
            </w:r>
          </w:p>
          <w:p w14:paraId="349B405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" &lt;&lt; microName(b) &lt;&lt; "好友：";</w:t>
            </w:r>
          </w:p>
          <w:p w14:paraId="0EBCB1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bb-&gt;friends().listSimple();</w:t>
            </w:r>
          </w:p>
          <w:p w14:paraId="7665F30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1AFE1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vector&lt;User*&gt; cm = aa-&gt;friends().commonWith(bb-&gt;friends());</w:t>
            </w:r>
          </w:p>
          <w:p w14:paraId="0FAB1E4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共同好友(" &lt;&lt; cm.size() &lt;&lt; ")：";</w:t>
            </w:r>
          </w:p>
          <w:p w14:paraId="254D839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cm.size(); ++i)</w:t>
            </w:r>
          </w:p>
          <w:p w14:paraId="2B6C38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(i ? "、" : "") &lt;&lt; cm[i]-&gt;nick();</w:t>
            </w:r>
          </w:p>
          <w:p w14:paraId="63B480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"\n";</w:t>
            </w:r>
          </w:p>
        </w:tc>
        <w:tc>
          <w:tcPr>
            <w:tcW w:w="3345" w:type="dxa"/>
            <w:vAlign w:val="top"/>
          </w:tcPr>
          <w:p w14:paraId="05E668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取两个服务的账号，分别列出好友昵称，再调用 commonWith 求交集并打印。</w:t>
            </w:r>
          </w:p>
        </w:tc>
      </w:tr>
      <w:tr w14:paraId="2748E43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B2AB7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B83447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994665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A9E08A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10C230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1158–1168</w:t>
            </w:r>
          </w:p>
        </w:tc>
        <w:tc>
          <w:tcPr>
            <w:tcW w:w="5584" w:type="dxa"/>
            <w:vAlign w:val="top"/>
          </w:tcPr>
          <w:p w14:paraId="29BB36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7) {</w:t>
            </w:r>
          </w:p>
          <w:p w14:paraId="064164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先选推荐来源，再选要添加到的服务：\n";</w:t>
            </w:r>
          </w:p>
          <w:p w14:paraId="20F921E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from = pickServiceFromUser(op);</w:t>
            </w:r>
          </w:p>
          <w:p w14:paraId="77089A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(from == MCOUNT) continue;</w:t>
            </w:r>
          </w:p>
          <w:p w14:paraId="4C4D81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MicroType to = pickServiceFromUser(op);</w:t>
            </w:r>
          </w:p>
          <w:p w14:paraId="5783D8E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(to == MCOUNT) continue;</w:t>
            </w:r>
          </w:p>
          <w:p w14:paraId="283F9A8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(to == from) {</w:t>
            </w:r>
          </w:p>
          <w:p w14:paraId="790924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两个服务不能相同。\n";</w:t>
            </w:r>
          </w:p>
          <w:p w14:paraId="61236A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2062977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50EAA3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E82EB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7：选择来源服务和目标服务；无效或相同就 continue。</w:t>
            </w:r>
          </w:p>
        </w:tc>
      </w:tr>
      <w:tr w14:paraId="0EBBF88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4F8CBB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93CAA5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FA4777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55B641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205EF5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1169–1185</w:t>
            </w:r>
          </w:p>
        </w:tc>
        <w:tc>
          <w:tcPr>
            <w:tcW w:w="5584" w:type="dxa"/>
            <w:vAlign w:val="top"/>
          </w:tcPr>
          <w:p w14:paraId="3361A2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vector&lt;User*&gt; rec = recommendFriends(op, from, to);</w:t>
            </w:r>
          </w:p>
          <w:p w14:paraId="361B93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(rec.empty()) {</w:t>
            </w:r>
          </w:p>
          <w:p w14:paraId="7695EFC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没有可推荐的好友。\n";</w:t>
            </w:r>
          </w:p>
          <w:p w14:paraId="487F25E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44C4C5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0754F2D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E93EC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可从 " &lt;&lt; microName(from) &lt;&lt; " 好友中推荐 "</w:t>
            </w:r>
          </w:p>
          <w:p w14:paraId="24B29B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rec.size() &lt;&lt; " 人到 " &lt;&lt; microName(to) &lt;&lt; "：\n";</w:t>
            </w:r>
          </w:p>
          <w:p w14:paraId="6E64EE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rec.size(); ++i)</w:t>
            </w:r>
          </w:p>
          <w:p w14:paraId="459A6FA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  " &lt;&lt; (i + 1) &lt;&lt; ". " &lt;&lt; rec[i]-&gt;nick()</w:t>
            </w:r>
          </w:p>
          <w:p w14:paraId="7D1B00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"（主号 " &lt;&lt; rec[i]-&gt;mainNo() &lt;&lt; "）\n";</w:t>
            </w:r>
          </w:p>
          <w:p w14:paraId="497414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C3190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int j = askInt("选择要添加的序号(0=全不加)：") - 1;</w:t>
            </w:r>
          </w:p>
          <w:p w14:paraId="6E956B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(j &gt;= 0 &amp;&amp; j &lt; (int)rec.size()) {</w:t>
            </w:r>
          </w:p>
          <w:p w14:paraId="797225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string remark = string("来自") + microName(from) + "推荐";</w:t>
            </w:r>
          </w:p>
          <w:p w14:paraId="49D919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op-&gt;account(to)-&gt;addFriend(rec[j], remark);</w:t>
            </w:r>
          </w:p>
          <w:p w14:paraId="6621F7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w="3345" w:type="dxa"/>
            <w:vAlign w:val="top"/>
          </w:tcPr>
          <w:p w14:paraId="58E082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recommendFriends 得到推荐列表；为空提示；否则列出候选，读序号，给选中的人 addFriend，备注“来自X推荐”。</w:t>
            </w:r>
          </w:p>
        </w:tc>
      </w:tr>
      <w:tr w14:paraId="46906AA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79316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94C45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7F6DF5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E5B0C3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BE9B9C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1186–1190</w:t>
            </w:r>
          </w:p>
        </w:tc>
        <w:tc>
          <w:tcPr>
            <w:tcW w:w="5584" w:type="dxa"/>
            <w:vAlign w:val="top"/>
          </w:tcPr>
          <w:p w14:paraId="37D9973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{</w:t>
            </w:r>
          </w:p>
          <w:p w14:paraId="13952C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没有这个选项，请重新输入。\n";</w:t>
            </w:r>
          </w:p>
          <w:p w14:paraId="12F96F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5EA245D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2A36A8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5A082F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其它输入提示无此选项；循环继续。</w:t>
            </w:r>
          </w:p>
        </w:tc>
      </w:tr>
    </w:tbl>
    <w:p w14:paraId="3481748F">
      <w:pPr>
        <w:spacing w:after="40"/>
      </w:pPr>
    </w:p>
    <w:p w14:paraId="28DA753B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群菜单 menuGroup</w:t>
      </w:r>
    </w:p>
    <w:p w14:paraId="20FD7302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查看、申请、邀请、踢人、管理员、退群、查询、子群、模式切换。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D4E992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9E37E1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80CC37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9FDC97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9F6322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FA292F2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1191–1207</w:t>
            </w:r>
          </w:p>
        </w:tc>
        <w:tc>
          <w:tcPr>
            <w:tcW w:w="5584" w:type="dxa"/>
            <w:vAlign w:val="top"/>
          </w:tcPr>
          <w:p w14:paraId="7C6DBF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5C09B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群菜单 ====================</w:t>
            </w:r>
          </w:p>
          <w:p w14:paraId="2042EC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1F4CC7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Platform::menuGroup() {</w:t>
            </w:r>
          </w:p>
          <w:p w14:paraId="74F096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 w14:paraId="6A37402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"\n----------- 群管理 ----------\n";</w:t>
            </w:r>
          </w:p>
          <w:p w14:paraId="7E89E0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1. 查看全部群\n"</w:t>
            </w:r>
          </w:p>
          <w:p w14:paraId="69FC7F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2. 查看某群成员\n"</w:t>
            </w:r>
          </w:p>
          <w:p w14:paraId="76034B5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1199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3. 申请加入\n"</w:t>
            </w:r>
          </w:p>
          <w:p w14:paraId="60020E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4. 邀请/推荐加入\n"</w:t>
            </w:r>
          </w:p>
          <w:p w14:paraId="5089021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5. 踢人\n"</w:t>
            </w:r>
          </w:p>
          <w:p w14:paraId="51E8AEC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6. 设/撤管理员\n"</w:t>
            </w:r>
          </w:p>
          <w:p w14:paraId="09C3D1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7. 退群\n"</w:t>
            </w:r>
          </w:p>
          <w:p w14:paraId="2E5F9C9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8. 查询某人所在群\n"</w:t>
            </w:r>
          </w:p>
          <w:p w14:paraId="29AE277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9. 临时讨论组（QQ群演示）\n"</w:t>
            </w:r>
          </w:p>
          <w:p w14:paraId="4831600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"10. 管理模式动态切换演示\n"</w:t>
            </w:r>
          </w:p>
          <w:p w14:paraId="08ACFE4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0. 返回上级\n";</w:t>
            </w:r>
          </w:p>
        </w:tc>
        <w:tc>
          <w:tcPr>
            <w:tcW w:w="3345" w:type="dxa"/>
            <w:vAlign w:val="top"/>
          </w:tcPr>
          <w:p w14:paraId="28A2CC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打印群管理菜单，列出 1~10 和 0。</w:t>
            </w:r>
          </w:p>
        </w:tc>
      </w:tr>
      <w:tr w14:paraId="0B220D3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81122B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5BA244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59167D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90D0C6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6F0D75F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1208–1214</w:t>
            </w:r>
          </w:p>
        </w:tc>
        <w:tc>
          <w:tcPr>
            <w:tcW w:w="5584" w:type="dxa"/>
            <w:vAlign w:val="top"/>
          </w:tcPr>
          <w:p w14:paraId="3A804B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EDBAF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 w14:paraId="0C4E0DE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return;</w:t>
            </w:r>
          </w:p>
          <w:p w14:paraId="4C8D960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83C0B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{</w:t>
            </w:r>
          </w:p>
          <w:p w14:paraId="61422D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groups_.size(); ++i)</w:t>
            </w:r>
          </w:p>
          <w:p w14:paraId="1C0B742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groups_[i]-&gt;show();</w:t>
            </w:r>
          </w:p>
        </w:tc>
        <w:tc>
          <w:tcPr>
            <w:tcW w:w="3345" w:type="dxa"/>
            <w:vAlign w:val="top"/>
          </w:tcPr>
          <w:p w14:paraId="72F8AB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读选择；0/EOF 返回；选 1 遍历所有群并 show。</w:t>
            </w:r>
          </w:p>
        </w:tc>
      </w:tr>
      <w:tr w14:paraId="4444F59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A45C7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F6827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08A702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0D02F7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F6D79F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1215–1217</w:t>
            </w:r>
          </w:p>
        </w:tc>
        <w:tc>
          <w:tcPr>
            <w:tcW w:w="5584" w:type="dxa"/>
            <w:vAlign w:val="top"/>
          </w:tcPr>
          <w:p w14:paraId="6ACE64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2) {</w:t>
            </w:r>
          </w:p>
          <w:p w14:paraId="6EE6D91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 w14:paraId="65E2FA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(g) g-&gt;show();</w:t>
            </w:r>
          </w:p>
        </w:tc>
        <w:tc>
          <w:tcPr>
            <w:tcW w:w="3345" w:type="dxa"/>
            <w:vAlign w:val="top"/>
          </w:tcPr>
          <w:p w14:paraId="4B8B14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2：选择群并展示详情。</w:t>
            </w:r>
          </w:p>
        </w:tc>
      </w:tr>
      <w:tr w14:paraId="4DE4075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CE547E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29BA1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9A1844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07D95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510CCB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1218–1224</w:t>
            </w:r>
          </w:p>
        </w:tc>
        <w:tc>
          <w:tcPr>
            <w:tcW w:w="5584" w:type="dxa"/>
            <w:vAlign w:val="top"/>
          </w:tcPr>
          <w:p w14:paraId="5B9C966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3) {</w:t>
            </w:r>
          </w:p>
          <w:p w14:paraId="25EB86F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pickGroup("选择要加入的群：");</w:t>
            </w:r>
          </w:p>
          <w:p w14:paraId="5ECE8BA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 w14:paraId="6BAB0A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askStr("输入申请者主号：");</w:t>
            </w:r>
          </w:p>
          <w:p w14:paraId="0BF607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 w14:paraId="7B59A09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(who) g-&gt;requestJoin(who);</w:t>
            </w:r>
          </w:p>
          <w:p w14:paraId="318FE05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cout &lt;&lt; "    无该用户。\n";</w:t>
            </w:r>
          </w:p>
        </w:tc>
        <w:tc>
          <w:tcPr>
            <w:tcW w:w="3345" w:type="dxa"/>
            <w:vAlign w:val="top"/>
          </w:tcPr>
          <w:p w14:paraId="243C97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3：选择群，输入申请者主号，调用 requestJoin。</w:t>
            </w:r>
          </w:p>
        </w:tc>
      </w:tr>
      <w:tr w14:paraId="1ED190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4D03C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E00A3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64510C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243415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6F3F61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1225–1236</w:t>
            </w:r>
          </w:p>
        </w:tc>
        <w:tc>
          <w:tcPr>
            <w:tcW w:w="5584" w:type="dxa"/>
            <w:vAlign w:val="top"/>
          </w:tcPr>
          <w:p w14:paraId="7417D8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4) {</w:t>
            </w:r>
          </w:p>
          <w:p w14:paraId="3A87B54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 w14:paraId="16271A9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 w14:paraId="53948D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askStr("输入邀请者主号（须群内成员）：");</w:t>
            </w:r>
          </w:p>
          <w:p w14:paraId="347A05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b = askStr("输入被邀请者主号：");</w:t>
            </w:r>
          </w:p>
          <w:p w14:paraId="42450E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actor = findUser(a);</w:t>
            </w:r>
          </w:p>
          <w:p w14:paraId="7FE80A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findUser(b);</w:t>
            </w:r>
          </w:p>
          <w:p w14:paraId="3E1117B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(!actor || !who) {</w:t>
            </w:r>
          </w:p>
          <w:p w14:paraId="50F53C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主号不存在。\n";</w:t>
            </w:r>
          </w:p>
          <w:p w14:paraId="2AACF0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3F51CB9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6410C2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g-&gt;inviteJoin(actor, who);</w:t>
            </w:r>
          </w:p>
        </w:tc>
        <w:tc>
          <w:tcPr>
            <w:tcW w:w="3345" w:type="dxa"/>
            <w:vAlign w:val="top"/>
          </w:tcPr>
          <w:p w14:paraId="1364A2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4：选择群，输入邀请者和被邀请者主号；两人都存在则 inviteJoin。</w:t>
            </w:r>
          </w:p>
        </w:tc>
      </w:tr>
      <w:tr w14:paraId="7D19BD3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22C237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EDFE58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D317B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412C9D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960D39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1237–1248</w:t>
            </w:r>
          </w:p>
        </w:tc>
        <w:tc>
          <w:tcPr>
            <w:tcW w:w="5584" w:type="dxa"/>
            <w:vAlign w:val="top"/>
          </w:tcPr>
          <w:p w14:paraId="0DB07A2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5) {</w:t>
            </w:r>
          </w:p>
          <w:p w14:paraId="3F7921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 w14:paraId="4A9EC4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 w14:paraId="651C65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askStr("输入操作者主号：");</w:t>
            </w:r>
          </w:p>
          <w:p w14:paraId="044A46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b = askStr("输入被踢者主号：");</w:t>
            </w:r>
          </w:p>
          <w:p w14:paraId="059F963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actor = findUser(a);</w:t>
            </w:r>
          </w:p>
          <w:p w14:paraId="4A1BFB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findUser(b);</w:t>
            </w:r>
          </w:p>
          <w:p w14:paraId="4F860B5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(!actor || !who) {</w:t>
            </w:r>
          </w:p>
          <w:p w14:paraId="673415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主号不存在。\n";</w:t>
            </w:r>
          </w:p>
          <w:p w14:paraId="57D5E2F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1F203B3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0FB8EC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g-&gt;kick(actor, who);</w:t>
            </w:r>
          </w:p>
        </w:tc>
        <w:tc>
          <w:tcPr>
            <w:tcW w:w="3345" w:type="dxa"/>
            <w:vAlign w:val="top"/>
          </w:tcPr>
          <w:p w14:paraId="5E61617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5：选择群，输入操作者和被踢者主号，调用 kick。</w:t>
            </w:r>
          </w:p>
        </w:tc>
      </w:tr>
      <w:tr w14:paraId="7655DD4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2D8D4C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92D083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7D9DAF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A2A316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0990ED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1249–1262</w:t>
            </w:r>
          </w:p>
        </w:tc>
        <w:tc>
          <w:tcPr>
            <w:tcW w:w="5584" w:type="dxa"/>
            <w:vAlign w:val="top"/>
          </w:tcPr>
          <w:p w14:paraId="6273A16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6) {</w:t>
            </w:r>
          </w:p>
          <w:p w14:paraId="640834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 w14:paraId="68C564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 w14:paraId="53CB42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askStr("输入操作者主号（仅群主可设）：");</w:t>
            </w:r>
          </w:p>
          <w:p w14:paraId="5EDA0D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b = askStr("输入目标成员主号：");</w:t>
            </w:r>
          </w:p>
          <w:p w14:paraId="19EA865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actor = findUser(a);</w:t>
            </w:r>
          </w:p>
          <w:p w14:paraId="0D1F7B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findUser(b);</w:t>
            </w:r>
          </w:p>
          <w:p w14:paraId="2321920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(!actor || !who) {</w:t>
            </w:r>
          </w:p>
          <w:p w14:paraId="1AF5F1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主号不存在。\n";</w:t>
            </w:r>
          </w:p>
          <w:p w14:paraId="284554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3E7C07A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75AD320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int up = askInt("[1=设为管理员 2=撤销管理员]：");</w:t>
            </w:r>
          </w:p>
          <w:p w14:paraId="4AFCA1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(up == 1) g-&gt;setAdmin(actor, who);</w:t>
            </w:r>
          </w:p>
          <w:p w14:paraId="358DBF1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if (up == 2) g-&gt;cancelAdmin(actor, who);</w:t>
            </w:r>
          </w:p>
        </w:tc>
        <w:tc>
          <w:tcPr>
            <w:tcW w:w="3345" w:type="dxa"/>
            <w:vAlign w:val="top"/>
          </w:tcPr>
          <w:p w14:paraId="00C9FE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6：选择群，输入操作者和目标成员；选择设为管理员或撤销管理员。</w:t>
            </w:r>
          </w:p>
        </w:tc>
      </w:tr>
      <w:tr w14:paraId="21C152E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5C8D59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A49181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5FC64AF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515E07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6B894C4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1263–1269</w:t>
            </w:r>
          </w:p>
        </w:tc>
        <w:tc>
          <w:tcPr>
            <w:tcW w:w="5584" w:type="dxa"/>
            <w:vAlign w:val="top"/>
          </w:tcPr>
          <w:p w14:paraId="1758E01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7) {</w:t>
            </w:r>
          </w:p>
          <w:p w14:paraId="1EBFE5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pickGroup("选择群：");</w:t>
            </w:r>
          </w:p>
          <w:p w14:paraId="6A9E54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 w14:paraId="32726A6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a = askStr("输入退群者主号：");</w:t>
            </w:r>
          </w:p>
          <w:p w14:paraId="2B6F6C5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findUser(a);</w:t>
            </w:r>
          </w:p>
          <w:p w14:paraId="6D47A4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(who) g-&gt;quit(who);</w:t>
            </w:r>
          </w:p>
          <w:p w14:paraId="178B9D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else cout &lt;&lt; "    无该用户。\n";</w:t>
            </w:r>
          </w:p>
        </w:tc>
        <w:tc>
          <w:tcPr>
            <w:tcW w:w="3345" w:type="dxa"/>
            <w:vAlign w:val="top"/>
          </w:tcPr>
          <w:p w14:paraId="6EA6CF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7：选择群，输入退群者主号，调用 quit。</w:t>
            </w:r>
          </w:p>
        </w:tc>
      </w:tr>
      <w:tr w14:paraId="2A11EFD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0414B7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DADA31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E8DAF0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55CEB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B1BD63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1270–1283</w:t>
            </w:r>
          </w:p>
        </w:tc>
        <w:tc>
          <w:tcPr>
            <w:tcW w:w="5584" w:type="dxa"/>
            <w:vAlign w:val="top"/>
          </w:tcPr>
          <w:p w14:paraId="7BC6907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8) {</w:t>
            </w:r>
          </w:p>
          <w:p w14:paraId="36E2672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id = askStr("输入要查询的用户主号：");</w:t>
            </w:r>
          </w:p>
          <w:p w14:paraId="41DF20D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who = findUser(id);</w:t>
            </w:r>
          </w:p>
          <w:p w14:paraId="6A6915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(!who) {</w:t>
            </w:r>
          </w:p>
          <w:p w14:paraId="502E3C2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无该用户。\n";</w:t>
            </w:r>
          </w:p>
          <w:p w14:paraId="19A59B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676D4AF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  <w:p w14:paraId="0D3B5E3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who-&gt;nick() &lt;&lt; " 加入的群：\n";</w:t>
            </w:r>
          </w:p>
          <w:p w14:paraId="3137F28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for (size_t i = 0; i &lt; groups_.size(); ++i) {</w:t>
            </w:r>
          </w:p>
          <w:p w14:paraId="5B06FB2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if (!groups_[i]-&gt;isMember(who)) continue;</w:t>
            </w:r>
          </w:p>
          <w:p w14:paraId="788FAC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[" &lt;&lt; groups_[i]-&gt;kindName() &lt;&lt; "] 群号 "</w:t>
            </w:r>
          </w:p>
          <w:p w14:paraId="5A31EA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groups_[i]-&gt;gno() &lt;&lt; " 群名 "</w:t>
            </w:r>
          </w:p>
          <w:p w14:paraId="6137DA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groups_[i]-&gt;name() &lt;&lt; "\n";</w:t>
            </w:r>
          </w:p>
          <w:p w14:paraId="307BA6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w="3345" w:type="dxa"/>
            <w:vAlign w:val="top"/>
          </w:tcPr>
          <w:p w14:paraId="5119D2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8：输入用户主号；遍历所有群，打印他加入的群。</w:t>
            </w:r>
          </w:p>
        </w:tc>
      </w:tr>
      <w:tr w14:paraId="6C668DD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B013BD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8E1F33E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BB5616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26D16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9A4C620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1284–1295</w:t>
            </w:r>
          </w:p>
        </w:tc>
        <w:tc>
          <w:tcPr>
            <w:tcW w:w="5584" w:type="dxa"/>
            <w:vAlign w:val="top"/>
          </w:tcPr>
          <w:p w14:paraId="4E1BCA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9) {</w:t>
            </w:r>
          </w:p>
          <w:p w14:paraId="087F46D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pickGroup("选择群（建议选QQ群）：");</w:t>
            </w:r>
          </w:p>
          <w:p w14:paraId="083298D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 w14:paraId="767DE1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群类型：" &lt;&lt; g-&gt;kindName()</w:t>
            </w:r>
          </w:p>
          <w:p w14:paraId="326071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"  能否建临时讨论组："</w:t>
            </w:r>
          </w:p>
          <w:p w14:paraId="11CAC7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&lt;&lt; (g-&gt;canCreateSub() ? "能" : "不能") &lt;&lt; "\n";</w:t>
            </w:r>
          </w:p>
          <w:p w14:paraId="0D5F9A9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ADFA9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string name = askStr("输入子群名（不含空格）：");</w:t>
            </w:r>
          </w:p>
          <w:p w14:paraId="531C7D0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(name.empty()) {</w:t>
            </w:r>
          </w:p>
          <w:p w14:paraId="764224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子群名不能为空。\n";</w:t>
            </w:r>
          </w:p>
          <w:p w14:paraId="12FA02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continue;</w:t>
            </w:r>
          </w:p>
          <w:p w14:paraId="2D046FB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w="3345" w:type="dxa"/>
            <w:vAlign w:val="top"/>
          </w:tcPr>
          <w:p w14:paraId="7A3466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9：选择群，显示能否建子群；输入子群名，空名拒绝。</w:t>
            </w:r>
          </w:p>
        </w:tc>
      </w:tr>
      <w:tr w14:paraId="39A9202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9325B9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21C3F2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970FB2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25D28C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2CC5C0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1296–1309</w:t>
            </w:r>
          </w:p>
        </w:tc>
        <w:tc>
          <w:tcPr>
            <w:tcW w:w="5584" w:type="dxa"/>
            <w:vAlign w:val="top"/>
          </w:tcPr>
          <w:p w14:paraId="4F2F5BA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82A2E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vector&lt;User*&gt; picks;</w:t>
            </w:r>
          </w:p>
          <w:p w14:paraId="2E25806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o = pickUser("选择要拉进子群的成员：");</w:t>
            </w:r>
          </w:p>
          <w:p w14:paraId="0CCCF4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1299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(o) picks.push_back(o);</w:t>
            </w:r>
          </w:p>
          <w:p w14:paraId="313B70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User* o2 = pickUser("再选一名（取消则只有群主）：");</w:t>
            </w:r>
          </w:p>
          <w:p w14:paraId="2A07C0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(o2) picks.push_back(o2);</w:t>
            </w:r>
          </w:p>
          <w:p w14:paraId="66F0CA9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45249A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sub = g-&gt;createSubGroup(tempNo_ + 1, name, picks);</w:t>
            </w:r>
          </w:p>
          <w:p w14:paraId="6479768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(sub) {</w:t>
            </w:r>
          </w:p>
          <w:p w14:paraId="0B10FA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++tempNo_;</w:t>
            </w:r>
          </w:p>
          <w:p w14:paraId="52803DE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groups_.push_back(sub);</w:t>
            </w:r>
          </w:p>
          <w:p w14:paraId="1360428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已建子群并加入平台群列表：\n";</w:t>
            </w:r>
          </w:p>
          <w:p w14:paraId="17F5BB8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sub-&gt;show();</w:t>
            </w:r>
          </w:p>
          <w:p w14:paraId="3FF928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1309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w="3345" w:type="dxa"/>
            <w:vAlign w:val="top"/>
          </w:tcPr>
          <w:p w14:paraId="7CB9F6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选择最多两个成员；调用 createSubGroup；成功则 tempNo_ 加一、加入 groups_ 并展示。</w:t>
            </w:r>
          </w:p>
        </w:tc>
      </w:tr>
      <w:tr w14:paraId="437579C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C913B0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28889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382B9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2F9DC2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720945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1310–1323</w:t>
            </w:r>
          </w:p>
        </w:tc>
        <w:tc>
          <w:tcPr>
            <w:tcW w:w="5584" w:type="dxa"/>
            <w:vAlign w:val="top"/>
          </w:tcPr>
          <w:p w14:paraId="16E985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if (k == 10) {</w:t>
            </w:r>
          </w:p>
          <w:p w14:paraId="6566000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g = pickGroup("选择要切换管理模式的群：");</w:t>
            </w:r>
          </w:p>
          <w:p w14:paraId="7A9CCBD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(!g) continue;</w:t>
            </w:r>
          </w:p>
          <w:p w14:paraId="1D8D54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int before = g-&gt;memberCount();</w:t>
            </w:r>
          </w:p>
          <w:p w14:paraId="3A94787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切换前成员数 = " &lt;&lt; before &lt;&lt; "\n";</w:t>
            </w:r>
          </w:p>
          <w:p w14:paraId="1866F8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FF6182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Group* twin = g-&gt;modeTwin();</w:t>
            </w:r>
          </w:p>
          <w:p w14:paraId="2DCDB3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if (twin) {</w:t>
            </w:r>
          </w:p>
          <w:p w14:paraId="3F7C95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cout &lt;&lt; "    → 生成镜像群(" &lt;&lt; twin-&gt;kindName()</w:t>
            </w:r>
          </w:p>
          <w:p w14:paraId="1E6FB4E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")，成员数 = " &lt;&lt; twin-&gt;memberCount()</w:t>
            </w:r>
          </w:p>
          <w:p w14:paraId="28D05D9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     &lt;&lt; "（与切换前一致）\n";</w:t>
            </w:r>
          </w:p>
          <w:p w14:paraId="719CB54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twin-&gt;show();</w:t>
            </w:r>
          </w:p>
          <w:p w14:paraId="3B3B398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delete twin;</w:t>
            </w:r>
          </w:p>
          <w:p w14:paraId="5E4DB00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}</w:t>
            </w:r>
          </w:p>
        </w:tc>
        <w:tc>
          <w:tcPr>
            <w:tcW w:w="3345" w:type="dxa"/>
            <w:vAlign w:val="top"/>
          </w:tcPr>
          <w:p w14:paraId="1D8B66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选 10：选择群，记录切换前人数；modeTwin 生成镜像群，展示成员数后 delete。</w:t>
            </w:r>
          </w:p>
        </w:tc>
      </w:tr>
      <w:tr w14:paraId="644A0FA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EB7D66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C464FE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EDE092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E4ADC5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53CB18C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1324–1328</w:t>
            </w:r>
          </w:p>
        </w:tc>
        <w:tc>
          <w:tcPr>
            <w:tcW w:w="5584" w:type="dxa"/>
            <w:vAlign w:val="top"/>
          </w:tcPr>
          <w:p w14:paraId="5884057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 else {</w:t>
            </w:r>
          </w:p>
          <w:p w14:paraId="1DA84F1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    没有这个选项，请重新输入。\n";</w:t>
            </w:r>
          </w:p>
          <w:p w14:paraId="29E4F8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60AE3E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469DB42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77CA90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其它输入提示无此选项；循环继续。</w:t>
            </w:r>
          </w:p>
        </w:tc>
      </w:tr>
    </w:tbl>
    <w:p w14:paraId="441109BB">
      <w:pPr>
        <w:spacing w:after="40"/>
      </w:pPr>
    </w:p>
    <w:p w14:paraId="13B5098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文件演示菜单 menuFile</w:t>
      </w:r>
    </w:p>
    <w:p w14:paraId="7CD43C05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保存后用只读实例读回，验证持久化。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607BD1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25BDE0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647FB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1C41E5B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CA0603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27B1E5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1329–1335</w:t>
            </w:r>
          </w:p>
        </w:tc>
        <w:tc>
          <w:tcPr>
            <w:tcW w:w="5584" w:type="dxa"/>
            <w:vAlign w:val="top"/>
          </w:tcPr>
          <w:p w14:paraId="7349349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6FB94D4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文件演示菜单 ====================</w:t>
            </w:r>
          </w:p>
          <w:p w14:paraId="73A5F4B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3BBCC4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Platform::menuFile() {</w:t>
            </w:r>
          </w:p>
          <w:p w14:paraId="52DE321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divider("文件读写演示");</w:t>
            </w:r>
          </w:p>
          <w:p w14:paraId="26C0DC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"先保存，再用一个新的平台实例把文件读回来验证：\n";</w:t>
            </w:r>
          </w:p>
          <w:p w14:paraId="0E0B7C5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save();</w:t>
            </w:r>
          </w:p>
        </w:tc>
        <w:tc>
          <w:tcPr>
            <w:tcW w:w="3345" w:type="dxa"/>
            <w:vAlign w:val="top"/>
          </w:tcPr>
          <w:p w14:paraId="064BC5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打印标题，说明先保存再读回；调用 save。</w:t>
            </w:r>
          </w:p>
        </w:tc>
      </w:tr>
      <w:tr w14:paraId="1F68B37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67F01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9EF7FA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B18084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6774D4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C91031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1336–1342</w:t>
            </w:r>
          </w:p>
        </w:tc>
        <w:tc>
          <w:tcPr>
            <w:tcW w:w="5584" w:type="dxa"/>
            <w:vAlign w:val="top"/>
          </w:tcPr>
          <w:p w14:paraId="448526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10E083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autoSave = false：这个实例只负责读回验证，析构时不要再写一遍</w:t>
            </w:r>
          </w:p>
          <w:p w14:paraId="162522C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 check(file_, false);</w:t>
            </w:r>
          </w:p>
          <w:p w14:paraId="68A14B0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1339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"\n[读回验证] 新实例：用户 " &lt;&lt; check.userCount()</w:t>
            </w:r>
          </w:p>
          <w:p w14:paraId="5E03603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&lt;&lt; " 位，群 " &lt;&lt; check.groupCount() &lt;&lt; " 个\n";</w:t>
            </w:r>
          </w:p>
          <w:p w14:paraId="21A306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check.showBrief();</w:t>
            </w:r>
          </w:p>
          <w:p w14:paraId="225A058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045EE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用 autoSave=false 新建 Platform check，构造时会 load；打印用户/群数量，调用 showBrief 展示精简总览。</w:t>
            </w:r>
          </w:p>
        </w:tc>
      </w:tr>
    </w:tbl>
    <w:p w14:paraId="458DF472">
      <w:pPr>
        <w:spacing w:after="40"/>
      </w:pPr>
    </w:p>
    <w:p w14:paraId="6C16576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主菜单 run</w:t>
      </w:r>
    </w:p>
    <w:p w14:paraId="7D3801CC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程序的主循环。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6DD9492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E4FB14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E15FEF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5B8D15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6DCD3F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292D16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1343–1357</w:t>
            </w:r>
          </w:p>
        </w:tc>
        <w:tc>
          <w:tcPr>
            <w:tcW w:w="5584" w:type="dxa"/>
            <w:vAlign w:val="top"/>
          </w:tcPr>
          <w:p w14:paraId="33E68F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330F96E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 主菜单 ====================</w:t>
            </w:r>
          </w:p>
          <w:p w14:paraId="081E1DB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621B2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Platform::run() {</w:t>
            </w:r>
          </w:p>
          <w:p w14:paraId="71001F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while (true) {</w:t>
            </w:r>
          </w:p>
          <w:p w14:paraId="6596EA8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"\n################ 腾讯立体社交平台模拟系统 ################\n";</w:t>
            </w:r>
          </w:p>
          <w:p w14:paraId="35F5550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1349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当前数据：用户 " &lt;&lt; users_.size() &lt;&lt; " 位，群 "</w:t>
            </w:r>
          </w:p>
          <w:p w14:paraId="5B175B3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&lt;&lt; groups_.size() &lt;&lt; " 个，文件：" &lt;&lt; file_ &lt;&lt; "\n";</w:t>
            </w:r>
          </w:p>
          <w:p w14:paraId="7161AD1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cout &lt;&lt; "  1. 一条龙自动演示\n"</w:t>
            </w:r>
          </w:p>
          <w:p w14:paraId="3B492D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2. 用户管理\n"</w:t>
            </w:r>
          </w:p>
          <w:p w14:paraId="5E6FF15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3. 好友管理\n"</w:t>
            </w:r>
          </w:p>
          <w:p w14:paraId="7F32E8B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4. 群管理\n"</w:t>
            </w:r>
          </w:p>
          <w:p w14:paraId="2BDE001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5. 数据总览\n"</w:t>
            </w:r>
          </w:p>
          <w:p w14:paraId="4F8157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6. 文件读写演示\n"</w:t>
            </w:r>
          </w:p>
          <w:p w14:paraId="17AAB58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    "  0. 退出\n";</w:t>
            </w:r>
          </w:p>
        </w:tc>
        <w:tc>
          <w:tcPr>
            <w:tcW w:w="3345" w:type="dxa"/>
            <w:vAlign w:val="top"/>
          </w:tcPr>
          <w:p w14:paraId="0F1340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打印平台标题、当前数据量和菜单选项 0~6。</w:t>
            </w:r>
          </w:p>
        </w:tc>
      </w:tr>
      <w:tr w14:paraId="6B715D3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53197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738AF3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FB24DD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77229DD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F5FE3B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1358–1364</w:t>
            </w:r>
          </w:p>
        </w:tc>
        <w:tc>
          <w:tcPr>
            <w:tcW w:w="5584" w:type="dxa"/>
            <w:vAlign w:val="top"/>
          </w:tcPr>
          <w:p w14:paraId="20443FC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71D815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1359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int k = askInt("请选择：");</w:t>
            </w:r>
          </w:p>
          <w:p w14:paraId="2813EC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0 || k == -2) {</w:t>
            </w:r>
          </w:p>
          <w:p w14:paraId="4B545A6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cout &lt;&lt; "正在退出，析构时自动把数据写回文件...\n";</w:t>
            </w:r>
          </w:p>
          <w:p w14:paraId="272AEDA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return;</w:t>
            </w:r>
          </w:p>
          <w:p w14:paraId="6BF653E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}</w:t>
            </w:r>
          </w:p>
          <w:p w14:paraId="0EC55CB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0779A5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读选择；0 或 EOF 时打印退出提示并 return。</w:t>
            </w:r>
          </w:p>
        </w:tc>
      </w:tr>
      <w:tr w14:paraId="5FABB2D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9E0D9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4A2B85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C0ECD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5251DB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3681F14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1365–1373</w:t>
            </w:r>
          </w:p>
        </w:tc>
        <w:tc>
          <w:tcPr>
            <w:tcW w:w="5584" w:type="dxa"/>
            <w:vAlign w:val="top"/>
          </w:tcPr>
          <w:p w14:paraId="0C0CFA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if (k == 1) autoDemo();</w:t>
            </w:r>
          </w:p>
          <w:p w14:paraId="29BACBA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2) menuUser();</w:t>
            </w:r>
          </w:p>
          <w:p w14:paraId="7BE8734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3) menuFriend();</w:t>
            </w:r>
          </w:p>
          <w:p w14:paraId="1C2D98B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4) menuGroup();</w:t>
            </w:r>
          </w:p>
          <w:p w14:paraId="1883BA0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1369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5) menuOverview();</w:t>
            </w:r>
          </w:p>
          <w:p w14:paraId="1E4F1E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if (k == 6) menuFile();</w:t>
            </w:r>
          </w:p>
          <w:p w14:paraId="597CE09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else cout &lt;&lt; "    没有这个选项，请重新输入。\n";</w:t>
            </w:r>
          </w:p>
          <w:p w14:paraId="7063009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}</w:t>
            </w:r>
          </w:p>
          <w:p w14:paraId="1BF8B6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CA028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按选择分发到 autoDemo/menuUser/menuFriend/menuGroup/menuOverview/menuFile；其它输入提示无此选项。</w:t>
            </w:r>
          </w:p>
        </w:tc>
      </w:tr>
    </w:tbl>
    <w:p w14:paraId="69C05AB3">
      <w:pPr>
        <w:spacing w:after="40"/>
      </w:pPr>
    </w:p>
    <w:p w14:paraId="4F1675E1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一条龙自动演示 autoDemo</w:t>
      </w:r>
    </w:p>
    <w:p w14:paraId="72ECA8F4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按固定顺序调用各段演示。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0E67C63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4EC83804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ED36FA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7A8F19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B3163F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234F83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1374–1379</w:t>
            </w:r>
          </w:p>
        </w:tc>
        <w:tc>
          <w:tcPr>
            <w:tcW w:w="5584" w:type="dxa"/>
            <w:vAlign w:val="top"/>
          </w:tcPr>
          <w:p w14:paraId="54C1BAC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A177E1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void Platform::autoDemo() {</w:t>
            </w:r>
          </w:p>
          <w:p w14:paraId="305C9EE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divider("自动演示开始");</w:t>
            </w:r>
          </w:p>
          <w:p w14:paraId="73B35AB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buildDemo();   // 每次都从同一份固化数据开始，保证演示结果可重复</w:t>
            </w:r>
          </w:p>
          <w:p w14:paraId="6C6401B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2170C97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1379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56F8A0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打印自动演示开始；buildDemo 重置为固定数据；短暂暂停。</w:t>
            </w:r>
          </w:p>
        </w:tc>
      </w:tr>
      <w:tr w14:paraId="5E81C847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4F6B3B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41DB9D4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775D767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4CB838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7D365848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1380–1393</w:t>
            </w:r>
          </w:p>
        </w:tc>
        <w:tc>
          <w:tcPr>
            <w:tcW w:w="5584" w:type="dxa"/>
            <w:vAlign w:val="top"/>
          </w:tcPr>
          <w:p w14:paraId="464919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demoOpenServices();</w:t>
            </w:r>
          </w:p>
          <w:p w14:paraId="65A6913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 w14:paraId="007A217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demoLogin();</w:t>
            </w:r>
          </w:p>
          <w:p w14:paraId="744BEDC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 w14:paraId="4FB7DE8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demoFriendCRUD();</w:t>
            </w:r>
          </w:p>
          <w:p w14:paraId="4737D37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 w14:paraId="559AC47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demoCommonFriend();</w:t>
            </w:r>
          </w:p>
          <w:p w14:paraId="210A1D1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 w14:paraId="3100CE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demoWeChatRecFriend();</w:t>
            </w:r>
          </w:p>
          <w:p w14:paraId="5032414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1389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 w14:paraId="4C60220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demoGroups();</w:t>
            </w:r>
          </w:p>
          <w:p w14:paraId="504C512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 w14:paraId="4D76D2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demoModeSwitch();</w:t>
            </w:r>
          </w:p>
          <w:p w14:paraId="19DDD64D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</w:tc>
        <w:tc>
          <w:tcPr>
            <w:tcW w:w="3345" w:type="dxa"/>
            <w:vAlign w:val="top"/>
          </w:tcPr>
          <w:p w14:paraId="2FB213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依次调用开通、登录、好友、共同好友、微信推荐、群管理、模式切换，每段之间用 DEMO_SECTION_MS 暂停。</w:t>
            </w:r>
          </w:p>
        </w:tc>
      </w:tr>
      <w:tr w14:paraId="3DD2D65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A1D677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5BF008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3A73FE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74BA14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FE2BD7B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1394–1401</w:t>
            </w:r>
          </w:p>
        </w:tc>
        <w:tc>
          <w:tcPr>
            <w:tcW w:w="5584" w:type="dxa"/>
            <w:vAlign w:val="top"/>
          </w:tcPr>
          <w:p w14:paraId="718ADB5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11FC51F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divider("演示后的数据总览");</w:t>
            </w:r>
          </w:p>
          <w:p w14:paraId="29483CC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demoPause(DEMO_PAUSE_MS / 2);</w:t>
            </w:r>
          </w:p>
          <w:p w14:paraId="1EC0D12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showBrief();</w:t>
            </w:r>
          </w:p>
          <w:p w14:paraId="6969A2C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demoPause(DEMO_SECTION_MS);</w:t>
            </w:r>
          </w:p>
          <w:p w14:paraId="4150E06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1399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2A8A7A4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"\n自动演示完毕，退出时会把数据写回 " &lt;&lt; file_ &lt;&lt; "。\n";</w:t>
            </w:r>
          </w:p>
          <w:p w14:paraId="670B836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1401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6ED954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打印演示后的数据总览；showBrief；最后提示退出时会写回文件。</w:t>
            </w:r>
          </w:p>
        </w:tc>
      </w:tr>
    </w:tbl>
    <w:p w14:paraId="35CB080D">
      <w:pPr>
        <w:spacing w:after="40"/>
      </w:pPr>
    </w:p>
    <w:p w14:paraId="7EC7F8F2">
      <w:pPr>
        <w:pStyle w:val="3"/>
        <w:pageBreakBefore/>
        <w:pBdr>
          <w:bottom w:val="single" w:color="2E75B6" w:sz="8" w:space="4"/>
        </w:pBdr>
      </w:pPr>
      <w:bookmarkStart w:id="31" w:name="_Toc30020"/>
      <w:r>
        <w:rPr>
          <w:rFonts w:ascii="微软雅黑" w:hAnsi="微软雅黑" w:eastAsia="微软雅黑"/>
          <w:b/>
          <w:i w:val="0"/>
          <w:color w:val="17365D"/>
          <w:sz w:val="40"/>
        </w:rPr>
        <w:t>文件 31｜main.cpp</w:t>
      </w:r>
      <w:bookmarkEnd w:id="31"/>
    </w:p>
    <w:p w14:paraId="4AC4C7F6">
      <w:pPr>
        <w:spacing w:after="60"/>
      </w:pPr>
      <w:r>
        <w:rPr>
          <w:rFonts w:ascii="宋体" w:hAnsi="宋体" w:eastAsia="宋体"/>
          <w:b w:val="0"/>
          <w:i w:val="0"/>
          <w:color w:val="7A8494"/>
          <w:sz w:val="18"/>
        </w:rPr>
        <w:t>35 行 · 9 个注释段 · 实现文件</w:t>
      </w:r>
    </w:p>
    <w:p w14:paraId="63F3ADCB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文件职责：</w:t>
      </w:r>
      <w:r>
        <w:rPr>
          <w:rFonts w:ascii="宋体" w:hAnsi="宋体" w:eastAsia="宋体"/>
          <w:b w:val="0"/>
          <w:i w:val="0"/>
          <w:color w:val="1F2937"/>
          <w:sz w:val="20"/>
        </w:rPr>
        <w:t>程序入口：设置 UTF-8 控制台、显示标题、启动平台。</w:t>
      </w:r>
    </w:p>
    <w:p w14:paraId="1E330DD5">
      <w:pPr>
        <w:spacing w:after="160"/>
      </w:pPr>
      <w:r>
        <w:rPr>
          <w:rFonts w:ascii="宋体" w:hAnsi="宋体" w:eastAsia="宋体"/>
          <w:b w:val="0"/>
          <w:i w:val="0"/>
          <w:color w:val="374151"/>
          <w:sz w:val="20"/>
        </w:rPr>
        <w:t>main 只做三件事：把 Windows 控制台切到 UTF-8，打印课程设计标题，然后构造 Platform 并调用 run()。真正的业务逻辑都在 Platform 和各个类里。Platform 对象离开作用域时析构，会自动把数据写回 platform_data.txt。</w:t>
      </w:r>
    </w:p>
    <w:p w14:paraId="773AAEE3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文件头与依赖</w:t>
      </w:r>
    </w:p>
    <w:p w14:paraId="46064193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引入平台头、短别名、bits/stdc++.h 和 Windows API。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3D3320B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033456F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3FE0492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528259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6D6B0E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12B466E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1–5</w:t>
            </w:r>
          </w:p>
        </w:tc>
        <w:tc>
          <w:tcPr>
            <w:tcW w:w="5584" w:type="dxa"/>
            <w:vAlign w:val="top"/>
          </w:tcPr>
          <w:p w14:paraId="5EC4DAF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  <w:p w14:paraId="56983C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文件名: main.cpp</w:t>
            </w:r>
          </w:p>
          <w:p w14:paraId="127153E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描述  : 程序入口——设置 UTF-8 控制台、显示标题、启动平台</w:t>
            </w:r>
          </w:p>
          <w:p w14:paraId="50B4EB9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作者  : 魏荣赫  学号 55250124  软件一班(552501班)</w:t>
            </w:r>
          </w:p>
          <w:p w14:paraId="620134B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// ============================================================</w:t>
            </w:r>
          </w:p>
        </w:tc>
        <w:tc>
          <w:tcPr>
            <w:tcW w:w="3345" w:type="dxa"/>
            <w:vAlign w:val="top"/>
          </w:tcPr>
          <w:p w14:paraId="61E728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文件头注释。</w:t>
            </w:r>
          </w:p>
        </w:tc>
      </w:tr>
      <w:tr w14:paraId="067A0C6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3B211BB2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5482F70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869989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45054A2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126F9BA9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6–8</w:t>
            </w:r>
          </w:p>
        </w:tc>
        <w:tc>
          <w:tcPr>
            <w:tcW w:w="5584" w:type="dxa"/>
            <w:vAlign w:val="top"/>
          </w:tcPr>
          <w:p w14:paraId="18B332E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"PlatformWRH.h"</w:t>
            </w:r>
          </w:p>
          <w:p w14:paraId="7C0011D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"ShortTypes.h"</w:t>
            </w:r>
          </w:p>
          <w:p w14:paraId="5C5C916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&lt;bits/stdc++.h&gt;</w:t>
            </w:r>
          </w:p>
        </w:tc>
        <w:tc>
          <w:tcPr>
            <w:tcW w:w="3345" w:type="dxa"/>
            <w:vAlign w:val="top"/>
          </w:tcPr>
          <w:p w14:paraId="7E065A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引入 bits/stdc++.h（MinGW 万能头，统一包含 C++ 标准库）。包含 PlatformWRH.h、ShortTypes.h。</w:t>
            </w:r>
          </w:p>
        </w:tc>
      </w:tr>
      <w:tr w14:paraId="2357230B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6DEA43B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A17F8D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687B013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26D747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15E68B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9–12</w:t>
            </w:r>
          </w:p>
        </w:tc>
        <w:tc>
          <w:tcPr>
            <w:tcW w:w="5584" w:type="dxa"/>
            <w:vAlign w:val="top"/>
          </w:tcPr>
          <w:p w14:paraId="7D86BFA5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 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57C7ABB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#ifdef _WIN32</w:t>
            </w:r>
          </w:p>
          <w:p w14:paraId="70A296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#include &lt;windows.h&gt;</w:t>
            </w:r>
          </w:p>
          <w:p w14:paraId="375767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2E3EBE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在 _WIN32 下包含 &lt;windows.h&gt;，用于 SetConsoleOutputCP/SetConsoleCP。</w:t>
            </w:r>
          </w:p>
        </w:tc>
      </w:tr>
      <w:tr w14:paraId="038A1A9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A0FD16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1022473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DA58CA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6B556A16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488E8135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13–15</w:t>
            </w:r>
          </w:p>
        </w:tc>
        <w:tc>
          <w:tcPr>
            <w:tcW w:w="5584" w:type="dxa"/>
            <w:vAlign w:val="top"/>
          </w:tcPr>
          <w:p w14:paraId="331E51B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04A4ECB1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using namespace std;</w:t>
            </w:r>
          </w:p>
          <w:p w14:paraId="6B785D6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</w:tc>
        <w:tc>
          <w:tcPr>
            <w:tcW w:w="3345" w:type="dxa"/>
            <w:vAlign w:val="top"/>
          </w:tcPr>
          <w:p w14:paraId="183B69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使用 std 命名空间；空行。</w:t>
            </w:r>
          </w:p>
        </w:tc>
      </w:tr>
    </w:tbl>
    <w:p w14:paraId="679CA9BD">
      <w:pPr>
        <w:spacing w:after="40"/>
      </w:pPr>
    </w:p>
    <w:p w14:paraId="5E209DEE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设置控制台编码</w:t>
      </w:r>
    </w:p>
    <w:p w14:paraId="6037AE1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Windows 控制台默认不是 UTF-8，先切换。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75C363F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7508D4A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24982EB7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358A6158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09EAAA9A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3EFE1A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16–17</w:t>
            </w:r>
          </w:p>
        </w:tc>
        <w:tc>
          <w:tcPr>
            <w:tcW w:w="5584" w:type="dxa"/>
            <w:vAlign w:val="top"/>
          </w:tcPr>
          <w:p w14:paraId="66993C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int main() {</w:t>
            </w:r>
          </w:p>
          <w:p w14:paraId="1CCF2C2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// Windows 控制台默认不是 UTF-8，先切一下，中文才不会乱码</w:t>
            </w:r>
          </w:p>
        </w:tc>
        <w:tc>
          <w:tcPr>
            <w:tcW w:w="3345" w:type="dxa"/>
            <w:vAlign w:val="top"/>
          </w:tcPr>
          <w:p w14:paraId="08B53F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main 开始；注释说明先切 UTF-8，中文才不会乱码。</w:t>
            </w:r>
          </w:p>
        </w:tc>
      </w:tr>
      <w:tr w14:paraId="0C9DAE5C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32C08E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6C981C3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7854B6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517F5DB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24F75E51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18–21</w:t>
            </w:r>
          </w:p>
        </w:tc>
        <w:tc>
          <w:tcPr>
            <w:tcW w:w="5584" w:type="dxa"/>
            <w:vAlign w:val="top"/>
          </w:tcPr>
          <w:p w14:paraId="278693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#ifdef _WIN32</w:t>
            </w:r>
          </w:p>
          <w:p w14:paraId="3B30B5F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19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SetConsoleOutputCP(65001);</w:t>
            </w:r>
          </w:p>
          <w:p w14:paraId="7C5FF2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SetConsoleCP(65001);</w:t>
            </w:r>
          </w:p>
          <w:p w14:paraId="546702E4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#endif</w:t>
            </w:r>
          </w:p>
        </w:tc>
        <w:tc>
          <w:tcPr>
            <w:tcW w:w="3345" w:type="dxa"/>
            <w:vAlign w:val="top"/>
          </w:tcPr>
          <w:p w14:paraId="4C1648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如果是 Windows，调用 SetConsoleOutputCP(65001) 和 SetConsoleCP(65001)，分别设置输出和输入代码页为 UTF-8。</w:t>
            </w:r>
          </w:p>
        </w:tc>
      </w:tr>
    </w:tbl>
    <w:p w14:paraId="5DC21A52">
      <w:pPr>
        <w:spacing w:after="40"/>
      </w:pPr>
    </w:p>
    <w:p w14:paraId="1B6233A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打印标题</w:t>
      </w:r>
    </w:p>
    <w:p w14:paraId="5DEA7258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输出课程设计信息。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50784DB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552C938D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2DDE8A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0E63118B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398B0874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6375A4C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22–29</w:t>
            </w:r>
          </w:p>
        </w:tc>
        <w:tc>
          <w:tcPr>
            <w:tcW w:w="5584" w:type="dxa"/>
            <w:vAlign w:val="top"/>
          </w:tcPr>
          <w:p w14:paraId="0F1EC55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72ADD45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"\n"</w:t>
            </w:r>
          </w:p>
          <w:p w14:paraId="4A5D368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==================================================\n"</w:t>
            </w:r>
          </w:p>
          <w:p w14:paraId="5F86D77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面向对象程序设计课程设计 —— 模拟即时通信系统\n"</w:t>
            </w:r>
          </w:p>
          <w:p w14:paraId="2A1A2A22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26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腾讯立体社交平台(QQ / 微博 / 微信)\n"</w:t>
            </w:r>
          </w:p>
          <w:p w14:paraId="4FA6874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27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班级：软件一班(552501班)  学号：55250124  姓名：魏荣赫\n"</w:t>
            </w:r>
          </w:p>
          <w:p w14:paraId="05B125C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28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类名统一带姓名缩写 WRH（5个技术层次均实现）\n"</w:t>
            </w:r>
          </w:p>
          <w:p w14:paraId="0CA9060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29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        "  ==================================================\n";</w:t>
            </w:r>
          </w:p>
        </w:tc>
        <w:tc>
          <w:tcPr>
            <w:tcW w:w="3345" w:type="dxa"/>
            <w:vAlign w:val="top"/>
          </w:tcPr>
          <w:p w14:paraId="45981E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用一段多行字符串打印分隔线、题目、平台名称、班级/学号/姓名，以及“类名统一带姓名缩写 WRH”。</w:t>
            </w:r>
          </w:p>
        </w:tc>
      </w:tr>
    </w:tbl>
    <w:p w14:paraId="4E3DDE13">
      <w:pPr>
        <w:spacing w:after="40"/>
      </w:pPr>
    </w:p>
    <w:p w14:paraId="3FCAFD1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启动平台</w:t>
      </w:r>
    </w:p>
    <w:p w14:paraId="7BE79510">
      <w:pPr>
        <w:pBdr>
          <w:left w:val="single" w:color="2E75B6" w:sz="20" w:space="8"/>
        </w:pBdr>
        <w:shd w:val="clear" w:color="auto" w:fill="EEF3FA"/>
        <w:spacing w:before="40" w:after="140"/>
        <w:ind w:left="85" w:right="57"/>
      </w:pPr>
      <w:r>
        <w:rPr>
          <w:rFonts w:ascii="微软雅黑" w:hAnsi="微软雅黑" w:eastAsia="微软雅黑"/>
          <w:b/>
          <w:i w:val="0"/>
          <w:color w:val="1F4E79"/>
          <w:sz w:val="18"/>
        </w:rPr>
        <w:t>本段作用：</w:t>
      </w:r>
      <w:r>
        <w:rPr>
          <w:rFonts w:ascii="宋体" w:hAnsi="宋体" w:eastAsia="宋体"/>
          <w:b w:val="0"/>
          <w:i w:val="0"/>
          <w:color w:val="374151"/>
          <w:sz w:val="19"/>
        </w:rPr>
        <w:t>构造时自动读文件或建演示数据，然后进入主菜单。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26" w:type="dxa"/>
          <w:left w:w="55" w:type="dxa"/>
          <w:bottom w:w="26" w:type="dxa"/>
          <w:right w:w="55" w:type="dxa"/>
        </w:tblCellMar>
      </w:tblPr>
      <w:tblGrid>
        <w:gridCol w:w="709"/>
        <w:gridCol w:w="5584"/>
        <w:gridCol w:w="3345"/>
      </w:tblGrid>
      <w:tr w14:paraId="6A378889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17796685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BCB87DF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453ABDA0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1217A3A3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5ED2A157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30–32</w:t>
            </w:r>
          </w:p>
        </w:tc>
        <w:tc>
          <w:tcPr>
            <w:tcW w:w="5584" w:type="dxa"/>
            <w:vAlign w:val="top"/>
          </w:tcPr>
          <w:p w14:paraId="5BA86DD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30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</w:t>
            </w:r>
          </w:p>
          <w:p w14:paraId="5C87646E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31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 platform("platform_data.txt");   // 构造时自动读文件或建演示数据</w:t>
            </w:r>
          </w:p>
          <w:p w14:paraId="61526263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32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platform.run();                              // 数字化主菜单</w:t>
            </w:r>
          </w:p>
        </w:tc>
        <w:tc>
          <w:tcPr>
            <w:tcW w:w="3345" w:type="dxa"/>
            <w:vAlign w:val="top"/>
          </w:tcPr>
          <w:p w14:paraId="61653E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Platform platform("platform_data.txt")：构造时 load，失败则 buildDemo；platform.run() 进入主菜单。</w:t>
            </w:r>
          </w:p>
        </w:tc>
      </w:tr>
      <w:tr w14:paraId="52F3829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17365D"/>
            <w:vAlign w:val="center"/>
          </w:tcPr>
          <w:p w14:paraId="2A5531B9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行号</w:t>
            </w:r>
          </w:p>
        </w:tc>
        <w:tc>
          <w:tcPr>
            <w:tcW w:w="5584" w:type="dxa"/>
            <w:shd w:val="clear" w:color="auto" w:fill="17365D"/>
            <w:vAlign w:val="center"/>
          </w:tcPr>
          <w:p w14:paraId="083B7106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源码（与原文件一致）</w:t>
            </w:r>
          </w:p>
        </w:tc>
        <w:tc>
          <w:tcPr>
            <w:tcW w:w="3345" w:type="dxa"/>
            <w:shd w:val="clear" w:color="auto" w:fill="17365D"/>
            <w:vAlign w:val="center"/>
          </w:tcPr>
          <w:p w14:paraId="2C8CB29C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逐行说明</w:t>
            </w:r>
          </w:p>
        </w:tc>
      </w:tr>
      <w:tr w14:paraId="200AFE58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26" w:type="dxa"/>
            <w:left w:w="55" w:type="dxa"/>
            <w:bottom w:w="26" w:type="dxa"/>
            <w:right w:w="55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EAF0F8"/>
            <w:vAlign w:val="top"/>
          </w:tcPr>
          <w:p w14:paraId="0AAD09C3">
            <w:pPr>
              <w:spacing w:after="0"/>
              <w:jc w:val="center"/>
            </w:pPr>
            <w:r>
              <w:rPr>
                <w:rFonts w:ascii="Consolas" w:hAnsi="Consolas" w:eastAsia="宋体"/>
                <w:b/>
                <w:i w:val="0"/>
                <w:color w:val="1F4E79"/>
                <w:sz w:val="16"/>
              </w:rPr>
              <w:t>33–35</w:t>
            </w:r>
          </w:p>
        </w:tc>
        <w:tc>
          <w:tcPr>
            <w:tcW w:w="5584" w:type="dxa"/>
            <w:vAlign w:val="top"/>
          </w:tcPr>
          <w:p w14:paraId="0E953789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33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cout &lt;&lt; "程序结束，谢谢使用。\n";</w:t>
            </w:r>
          </w:p>
          <w:p w14:paraId="6FEE5C16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34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return 0;</w:t>
            </w:r>
          </w:p>
          <w:p w14:paraId="6FFC5868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8A94A6"/>
                <w:sz w:val="14"/>
              </w:rPr>
              <w:t xml:space="preserve">  35  </w:t>
            </w: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}</w:t>
            </w:r>
          </w:p>
        </w:tc>
        <w:tc>
          <w:tcPr>
            <w:tcW w:w="3345" w:type="dxa"/>
            <w:vAlign w:val="top"/>
          </w:tcPr>
          <w:p w14:paraId="1C18B5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374151"/>
                <w:sz w:val="17"/>
              </w:rPr>
              <w:t>打印结束语；返回 0；右花括号结束 main。</w:t>
            </w:r>
          </w:p>
        </w:tc>
      </w:tr>
    </w:tbl>
    <w:p w14:paraId="7C7AD33E">
      <w:pPr>
        <w:spacing w:after="40"/>
      </w:pPr>
    </w:p>
    <w:p w14:paraId="376FCD55">
      <w:pPr>
        <w:pStyle w:val="3"/>
        <w:pageBreakBefore/>
        <w:pBdr>
          <w:bottom w:val="single" w:color="2E75B6" w:sz="8" w:space="4"/>
        </w:pBdr>
      </w:pPr>
      <w:bookmarkStart w:id="32" w:name="_Toc21073"/>
      <w:r>
        <w:rPr>
          <w:rFonts w:ascii="微软雅黑" w:hAnsi="微软雅黑" w:eastAsia="微软雅黑"/>
          <w:b/>
          <w:i w:val="0"/>
          <w:color w:val="17365D"/>
          <w:sz w:val="40"/>
        </w:rPr>
        <w:t>附录：编译、运行与常见问题</w:t>
      </w:r>
      <w:bookmarkEnd w:id="32"/>
    </w:p>
    <w:p w14:paraId="38DCAE2C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A. 一键编译</w:t>
      </w:r>
    </w:p>
    <w:p w14:paraId="46307BBF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 xml:space="preserve">在项目目录双击 </w:t>
      </w:r>
      <w:r>
        <w:rPr>
          <w:rFonts w:ascii="Consolas" w:hAnsi="Consolas" w:eastAsia="宋体"/>
          <w:b w:val="0"/>
          <w:i w:val="0"/>
          <w:color w:val="0B5394"/>
          <w:sz w:val="20"/>
        </w:rPr>
        <w:t>build_windows.bat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。脚本先找 PATH 里的 </w:t>
      </w:r>
      <w:r>
        <w:rPr>
          <w:rFonts w:ascii="Consolas" w:hAnsi="Consolas" w:eastAsia="宋体"/>
          <w:b w:val="0"/>
          <w:i w:val="0"/>
          <w:color w:val="0B5394"/>
          <w:sz w:val="20"/>
        </w:rPr>
        <w:t>g++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，找不到再尝试 </w:t>
      </w:r>
      <w:r>
        <w:rPr>
          <w:rFonts w:ascii="Consolas" w:hAnsi="Consolas" w:eastAsia="宋体"/>
          <w:b w:val="0"/>
          <w:i w:val="0"/>
          <w:color w:val="0B5394"/>
          <w:sz w:val="20"/>
        </w:rPr>
        <w:t>C:\mingw64\bin\g++.exe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和 </w:t>
      </w:r>
      <w:r>
        <w:rPr>
          <w:rFonts w:ascii="Consolas" w:hAnsi="Consolas" w:eastAsia="宋体"/>
          <w:b w:val="0"/>
          <w:i w:val="0"/>
          <w:color w:val="0B5394"/>
          <w:sz w:val="20"/>
        </w:rPr>
        <w:t>D:\msys64\ucrt64\bin\g++.exe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；编译时先输出到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>sim_IMWRH.build.exe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，成功后才替换 </w:t>
      </w:r>
      <w:r>
        <w:rPr>
          <w:rFonts w:ascii="Consolas" w:hAnsi="Consolas" w:eastAsia="宋体"/>
          <w:b w:val="0"/>
          <w:i w:val="0"/>
          <w:color w:val="0B5394"/>
          <w:sz w:val="20"/>
        </w:rPr>
        <w:t>sim_IMWRH.exe</w:t>
      </w:r>
      <w:r>
        <w:rPr>
          <w:rFonts w:ascii="宋体" w:hAnsi="宋体" w:eastAsia="宋体"/>
          <w:b w:val="0"/>
          <w:i w:val="0"/>
          <w:color w:val="1F2937"/>
          <w:sz w:val="21"/>
        </w:rPr>
        <w:t>，所以失败不会留下 0 字节程序。</w:t>
      </w:r>
    </w:p>
    <w:p w14:paraId="0C1B2B99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B. 手动编译命令</w:t>
      </w:r>
    </w:p>
    <w:p w14:paraId="602C171C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如果不想用脚本，可以在源码目录执行下面的命令（一行）：</w:t>
      </w:r>
    </w:p>
    <w:tbl>
      <w:tblPr>
        <w:tblStyle w:val="34"/>
        <w:tblW w:w="0" w:type="auto"/>
        <w:jc w:val="center"/>
        <w:tblBorders>
          <w:top w:val="single" w:color="D5DCE8" w:sz="4" w:space="0"/>
          <w:left w:val="single" w:color="D5DCE8" w:sz="4" w:space="0"/>
          <w:bottom w:val="single" w:color="D5DCE8" w:sz="4" w:space="0"/>
          <w:right w:val="single" w:color="D5DCE8" w:sz="4" w:space="0"/>
          <w:insideH w:val="single" w:color="D5DCE8" w:sz="4" w:space="0"/>
          <w:insideV w:val="single" w:color="D5DCE8" w:sz="4" w:space="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9638"/>
      </w:tblGrid>
      <w:tr w14:paraId="1FA0B49F">
        <w:tblPrEx>
          <w:tblBorders>
            <w:top w:val="single" w:color="D5DCE8" w:sz="4" w:space="0"/>
            <w:left w:val="single" w:color="D5DCE8" w:sz="4" w:space="0"/>
            <w:bottom w:val="single" w:color="D5DCE8" w:sz="4" w:space="0"/>
            <w:right w:val="single" w:color="D5DCE8" w:sz="4" w:space="0"/>
            <w:insideH w:val="single" w:color="D5DCE8" w:sz="4" w:space="0"/>
            <w:insideV w:val="single" w:color="D5DCE8" w:sz="4" w:space="0"/>
          </w:tblBorders>
          <w:tblCellMar>
            <w:top w:w="50" w:type="dxa"/>
            <w:left w:w="90" w:type="dxa"/>
            <w:bottom w:w="50" w:type="dxa"/>
            <w:right w:w="90" w:type="dxa"/>
          </w:tblCellMar>
        </w:tblPrEx>
        <w:trPr>
          <w:jc w:val="center"/>
        </w:trPr>
        <w:tc>
          <w:tcPr>
            <w:tcW w:w="9638" w:type="dxa"/>
            <w:shd w:val="clear" w:color="auto" w:fill="F6F8FB"/>
          </w:tcPr>
          <w:p w14:paraId="7251922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>g++ -std=c++17 -static -static-libgcc -static-libstdc++ -Wall ^</w:t>
            </w:r>
          </w:p>
          <w:p w14:paraId="06C41ADA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main.cpp PlatformWRH.cpp UserWRH.cpp MicroAccountWRH.cpp ^</w:t>
            </w:r>
          </w:p>
          <w:p w14:paraId="5CE20317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QQAccountWRH.cpp WeiboAccountWRH.cpp WeChatAccountWRH.cpp ^</w:t>
            </w:r>
          </w:p>
          <w:p w14:paraId="70D03830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GroupWRH.cpp QQGroupWRH.cpp WeChatGroupWRH.cpp ^</w:t>
            </w:r>
          </w:p>
          <w:p w14:paraId="5DCD2D1C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FriendBookWRH.cpp GroupMemberBookWRH.cpp MyDateWRH.cpp BaseInfoWRH.cpp ^</w:t>
            </w:r>
          </w:p>
          <w:p w14:paraId="55686B1F"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color w:val="1F2937"/>
                <w:sz w:val="16"/>
              </w:rPr>
              <w:t xml:space="preserve">    -o sim_IMWRH.exe</w:t>
            </w:r>
          </w:p>
        </w:tc>
      </w:tr>
    </w:tbl>
    <w:p w14:paraId="4B1C5246">
      <w:pPr>
        <w:spacing w:after="80"/>
      </w:pPr>
      <w:r>
        <w:rPr>
          <w:rFonts w:ascii="Consolas" w:hAnsi="Consolas" w:eastAsia="宋体"/>
          <w:b w:val="0"/>
          <w:i w:val="0"/>
          <w:color w:val="0B5394"/>
          <w:sz w:val="20"/>
        </w:rPr>
        <w:t>-static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系列参数把 MinGW 运行库静态链接进 exe，拷到别的 Windows 机器上不需要额外 DLL。</w:t>
      </w:r>
    </w:p>
    <w:p w14:paraId="4E4C4AAA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C. 运行与数据文件</w:t>
      </w:r>
    </w:p>
    <w:p w14:paraId="23395FAC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 xml:space="preserve">运行 </w:t>
      </w:r>
      <w:r>
        <w:rPr>
          <w:rFonts w:ascii="Consolas" w:hAnsi="Consolas" w:eastAsia="宋体"/>
          <w:b w:val="0"/>
          <w:i w:val="0"/>
          <w:color w:val="0B5394"/>
          <w:sz w:val="20"/>
        </w:rPr>
        <w:t>sim_IMWRH.exe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，主菜单输入 </w:t>
      </w:r>
      <w:r>
        <w:rPr>
          <w:rFonts w:ascii="Consolas" w:hAnsi="Consolas" w:eastAsia="宋体"/>
          <w:b w:val="0"/>
          <w:i w:val="0"/>
          <w:color w:val="0B5394"/>
          <w:sz w:val="20"/>
        </w:rPr>
        <w:t>1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观看一条龙自动演示；选 </w:t>
      </w:r>
      <w:r>
        <w:rPr>
          <w:rFonts w:ascii="Consolas" w:hAnsi="Consolas" w:eastAsia="宋体"/>
          <w:b w:val="0"/>
          <w:i w:val="0"/>
          <w:color w:val="0B5394"/>
          <w:sz w:val="20"/>
        </w:rPr>
        <w:t>0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退出。退出时 PlatformWRH 析构会自动把数据写回 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platform_data.txt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；下次启动自动读入。删除该文件后重新运行，会回到 </w:t>
      </w:r>
      <w:r>
        <w:rPr>
          <w:rFonts w:ascii="Consolas" w:hAnsi="Consolas" w:eastAsia="宋体"/>
          <w:b w:val="0"/>
          <w:i w:val="0"/>
          <w:color w:val="0B5394"/>
          <w:sz w:val="20"/>
        </w:rPr>
        <w:t>buildDemo()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的固定演示数据。</w:t>
      </w:r>
    </w:p>
    <w:p w14:paraId="6913804B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 xml:space="preserve">演示节奏由 </w:t>
      </w:r>
      <w:r>
        <w:rPr>
          <w:rFonts w:ascii="Consolas" w:hAnsi="Consolas" w:eastAsia="宋体"/>
          <w:b w:val="0"/>
          <w:i w:val="0"/>
          <w:color w:val="0B5394"/>
          <w:sz w:val="20"/>
        </w:rPr>
        <w:t>PlatformWRH.cpp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顶部的三个常量控制：</w:t>
      </w:r>
      <w:r>
        <w:rPr>
          <w:rFonts w:ascii="Consolas" w:hAnsi="Consolas" w:eastAsia="宋体"/>
          <w:b w:val="0"/>
          <w:i w:val="0"/>
          <w:color w:val="0B5394"/>
          <w:sz w:val="20"/>
        </w:rPr>
        <w:t>DEMO_PAUSE_MS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是普通步骤，</w:t>
      </w:r>
      <w:r>
        <w:rPr>
          <w:rFonts w:ascii="Consolas" w:hAnsi="Consolas" w:eastAsia="宋体"/>
          <w:b w:val="0"/>
          <w:i w:val="0"/>
          <w:color w:val="0B5394"/>
          <w:sz w:val="20"/>
        </w:rPr>
        <w:t>DEMO_SECTION_MS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是大段之间，</w:t>
      </w:r>
      <w:r>
        <w:rPr>
          <w:rFonts w:ascii="Consolas" w:hAnsi="Consolas" w:eastAsia="宋体"/>
          <w:b w:val="0"/>
          <w:i w:val="0"/>
          <w:color w:val="0B5394"/>
          <w:sz w:val="20"/>
        </w:rPr>
        <w:t>DEMO_LINE_MS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是逐行列表。把 </w:t>
      </w:r>
      <w:r>
        <w:rPr>
          <w:rFonts w:ascii="Consolas" w:hAnsi="Consolas" w:eastAsia="宋体"/>
          <w:b w:val="0"/>
          <w:i w:val="0"/>
          <w:color w:val="0B5394"/>
          <w:sz w:val="20"/>
        </w:rPr>
        <w:t>DEMO_PAUSE_MS</w:t>
      </w:r>
      <w:r>
        <w:rPr>
          <w:rFonts w:ascii="宋体" w:hAnsi="宋体" w:eastAsia="宋体"/>
          <w:b w:val="0"/>
          <w:i w:val="0"/>
          <w:color w:val="1F2937"/>
          <w:sz w:val="21"/>
        </w:rPr>
        <w:t xml:space="preserve"> 调大即可整体放慢。</w:t>
      </w:r>
    </w:p>
    <w:p w14:paraId="14C3B0A7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D. 常见问题</w:t>
      </w:r>
    </w:p>
    <w:tbl>
      <w:tblPr>
        <w:tblStyle w:val="34"/>
        <w:tblW w:w="0" w:type="auto"/>
        <w:jc w:val="center"/>
        <w:tblBorders>
          <w:top w:val="single" w:color="C9D3E3" w:sz="4" w:space="0"/>
          <w:left w:val="single" w:color="C9D3E3" w:sz="4" w:space="0"/>
          <w:bottom w:val="single" w:color="C9D3E3" w:sz="4" w:space="0"/>
          <w:right w:val="single" w:color="C9D3E3" w:sz="4" w:space="0"/>
          <w:insideH w:val="single" w:color="C9D3E3" w:sz="4" w:space="0"/>
          <w:insideV w:val="single" w:color="C9D3E3" w:sz="4" w:space="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2381"/>
        <w:gridCol w:w="7257"/>
      </w:tblGrid>
      <w:tr w14:paraId="24A84911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vAlign w:val="center"/>
          </w:tcPr>
          <w:p w14:paraId="611FAA81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w="7257" w:type="dxa"/>
            <w:shd w:val="clear" w:color="auto" w:fill="17365D"/>
            <w:vAlign w:val="center"/>
          </w:tcPr>
          <w:p w14:paraId="76A75103">
            <w:pPr>
              <w:keepNext/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处理方式</w:t>
            </w:r>
          </w:p>
        </w:tc>
      </w:tr>
      <w:tr w14:paraId="00BE4A0D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2381" w:type="dxa"/>
            <w:vAlign w:val="top"/>
          </w:tcPr>
          <w:p w14:paraId="37FFDA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运行时中文乱码</w:t>
            </w:r>
          </w:p>
        </w:tc>
        <w:tc>
          <w:tcPr>
            <w:tcW w:w="7257" w:type="dxa"/>
            <w:vAlign w:val="top"/>
          </w:tcPr>
          <w:p w14:paraId="54A89CF3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先执行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chcp 65001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；程序内部也调用了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SetConsoleOutputCP(65001)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。</w:t>
            </w:r>
          </w:p>
        </w:tc>
      </w:tr>
      <w:tr w14:paraId="7326F8F0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2381" w:type="dxa"/>
            <w:vAlign w:val="top"/>
          </w:tcPr>
          <w:p w14:paraId="4C5386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编译提示找不到 g++</w:t>
            </w:r>
          </w:p>
        </w:tc>
        <w:tc>
          <w:tcPr>
            <w:tcW w:w="7257" w:type="dxa"/>
            <w:vAlign w:val="top"/>
          </w:tcPr>
          <w:p w14:paraId="14074E5D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把 MinGW-w64 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bin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加入 PATH，或修改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build_windows.bat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里的回退路径。</w:t>
            </w:r>
          </w:p>
        </w:tc>
      </w:tr>
      <w:tr w14:paraId="33C4717F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2381" w:type="dxa"/>
            <w:vAlign w:val="top"/>
          </w:tcPr>
          <w:p w14:paraId="590C34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替换 exe 失败/拒绝访问</w:t>
            </w:r>
          </w:p>
        </w:tc>
        <w:tc>
          <w:tcPr>
            <w:tcW w:w="7257" w:type="dxa"/>
            <w:vAlign w:val="top"/>
          </w:tcPr>
          <w:p w14:paraId="09C12579"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先关闭正在运行的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sim_IMWRH.exe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，再重新编译。</w:t>
            </w:r>
          </w:p>
        </w:tc>
      </w:tr>
      <w:tr w14:paraId="04DB0DA5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2381" w:type="dxa"/>
            <w:vAlign w:val="top"/>
          </w:tcPr>
          <w:p w14:paraId="31EA2A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数据文件写到一半中断</w:t>
            </w:r>
          </w:p>
        </w:tc>
        <w:tc>
          <w:tcPr>
            <w:tcW w:w="7257" w:type="dxa"/>
            <w:vAlign w:val="top"/>
          </w:tcPr>
          <w:p w14:paraId="10E84EF1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load()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发现没有用户数据会把它当空文件，自动改用 </w:t>
            </w: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buildDemo()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。</w:t>
            </w:r>
          </w:p>
        </w:tc>
      </w:tr>
      <w:tr w14:paraId="54BDB32E">
        <w:tblPrEx>
          <w:tblBorders>
            <w:top w:val="single" w:color="C9D3E3" w:sz="4" w:space="0"/>
            <w:left w:val="single" w:color="C9D3E3" w:sz="4" w:space="0"/>
            <w:bottom w:val="single" w:color="C9D3E3" w:sz="4" w:space="0"/>
            <w:right w:val="single" w:color="C9D3E3" w:sz="4" w:space="0"/>
            <w:insideH w:val="single" w:color="C9D3E3" w:sz="4" w:space="0"/>
            <w:insideV w:val="single" w:color="C9D3E3" w:sz="4" w:space="0"/>
          </w:tblBorders>
          <w:tblCellMar>
            <w:top w:w="30" w:type="dxa"/>
            <w:left w:w="60" w:type="dxa"/>
            <w:bottom w:w="30" w:type="dxa"/>
            <w:right w:w="60" w:type="dxa"/>
          </w:tblCellMar>
        </w:tblPrEx>
        <w:trPr>
          <w:cantSplit/>
          <w:jc w:val="center"/>
        </w:trPr>
        <w:tc>
          <w:tcPr>
            <w:tcW w:w="2381" w:type="dxa"/>
            <w:vAlign w:val="top"/>
          </w:tcPr>
          <w:p w14:paraId="4847EE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群主注销了服务</w:t>
            </w:r>
          </w:p>
        </w:tc>
        <w:tc>
          <w:tcPr>
            <w:tcW w:w="7257" w:type="dxa"/>
            <w:vAlign w:val="top"/>
          </w:tcPr>
          <w:p w14:paraId="3A2B3C32">
            <w:pPr>
              <w:spacing w:after="0"/>
            </w:pPr>
            <w:r>
              <w:rPr>
                <w:rFonts w:ascii="Consolas" w:hAnsi="Consolas" w:eastAsia="宋体"/>
                <w:b w:val="0"/>
                <w:i w:val="0"/>
                <w:color w:val="0B5394"/>
                <w:sz w:val="17"/>
              </w:rPr>
              <w:t>cleanGroupsAfterClose()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 xml:space="preserve"> 会优先把群主转给管理员，再转给第一个成员；没人接任就删除空群。</w:t>
            </w:r>
          </w:p>
        </w:tc>
      </w:tr>
    </w:tbl>
    <w:p w14:paraId="4D8BC8C0">
      <w:pPr>
        <w:pStyle w:val="4"/>
        <w:pageBreakBefore w:val="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E. 一句话总结</w:t>
      </w:r>
    </w:p>
    <w:p w14:paraId="5F8FD7F4">
      <w:pPr>
        <w:spacing w:after="80"/>
      </w:pPr>
      <w:r>
        <w:rPr>
          <w:rFonts w:ascii="宋体" w:hAnsi="宋体" w:eastAsia="宋体"/>
          <w:b w:val="0"/>
          <w:i w:val="0"/>
          <w:color w:val="1F2937"/>
          <w:sz w:val="21"/>
        </w:rPr>
        <w:t>如果只记一件事：这个项目用“基类定接口、派生类定规则、容器管对象、Platform 管流程”这四句话，把 QQ/微博/微信的差异压进虚函数里，让主流程只写一遍。读代码时先找“谁拥有对象、谁调用虚函数、数据从哪来/到哪去”，就不会被 3000 多行吓到。</w:t>
      </w:r>
    </w:p>
    <w:sectPr>
      <w:headerReference r:id="rId7" w:type="default"/>
      <w:footerReference r:id="rId8" w:type="default"/>
      <w:pgSz w:w="11906" w:h="16838"/>
      <w:pgMar w:top="1191" w:right="1134" w:bottom="1077" w:left="1134" w:header="510" w:footer="45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ADE0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4448B">
    <w:pPr>
      <w:pStyle w:val="24"/>
      <w:spacing w:after="0"/>
      <w:jc w:val="center"/>
    </w:pPr>
    <w:r>
      <w:rPr>
        <w:rFonts w:ascii="宋体" w:hAnsi="宋体" w:eastAsia="宋体"/>
        <w:b w:val="0"/>
        <w:i w:val="0"/>
        <w:color w:val="7A8494"/>
        <w:sz w:val="18"/>
      </w:rPr>
      <w:t xml:space="preserve">— </w:t>
    </w:r>
    <w:r>
      <w:rPr>
        <w:rFonts w:ascii="宋体" w:hAnsi="宋体" w:eastAsia="宋体"/>
        <w:b w:val="0"/>
        <w:i w:val="0"/>
        <w:color w:val="7A8494"/>
        <w:sz w:val="18"/>
      </w:rPr>
      <w:fldChar w:fldCharType="begin"/>
    </w:r>
    <w:r>
      <w:instrText xml:space="preserve"> PAGE </w:instrText>
    </w:r>
    <w:r>
      <w:rPr>
        <w:rFonts w:ascii="宋体" w:hAnsi="宋体" w:eastAsia="宋体"/>
        <w:b w:val="0"/>
        <w:i w:val="0"/>
        <w:color w:val="7A8494"/>
        <w:sz w:val="18"/>
      </w:rPr>
      <w:fldChar w:fldCharType="separate"/>
    </w:r>
    <w:r>
      <w:rPr>
        <w:rFonts w:ascii="宋体" w:hAnsi="宋体" w:eastAsia="宋体"/>
        <w:b w:val="0"/>
        <w:i w:val="0"/>
        <w:color w:val="7A8494"/>
        <w:sz w:val="18"/>
      </w:rPr>
      <w:t>1</w:t>
    </w:r>
    <w:r>
      <w:rPr>
        <w:rFonts w:ascii="宋体" w:hAnsi="宋体" w:eastAsia="宋体"/>
        <w:b w:val="0"/>
        <w:i w:val="0"/>
        <w:color w:val="7A8494"/>
        <w:sz w:val="18"/>
      </w:rPr>
      <w:fldChar w:fldCharType="end"/>
    </w:r>
    <w:r>
      <w:rPr>
        <w:rFonts w:ascii="宋体" w:hAnsi="宋体" w:eastAsia="宋体"/>
        <w:b w:val="0"/>
        <w:i w:val="0"/>
        <w:color w:val="7A8494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7AB83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22444">
    <w:pPr>
      <w:pStyle w:val="25"/>
      <w:pBdr>
        <w:bottom w:val="single" w:color="C9D3E3" w:sz="4" w:space="2"/>
      </w:pBdr>
      <w:spacing w:after="0"/>
    </w:pPr>
    <w:r>
      <w:rPr>
        <w:rFonts w:ascii="微软雅黑" w:hAnsi="微软雅黑" w:eastAsia="微软雅黑"/>
        <w:b w:val="0"/>
        <w:i w:val="0"/>
        <w:color w:val="7A8494"/>
        <w:sz w:val="17"/>
      </w:rPr>
      <w:t>模拟即时通信系统（OOP-IM-WRH） · 源码逐行解析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A0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宋体" w:hAnsi="宋体" w:eastAsia="宋体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2E75B6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魏荣赫</dc:creator>
  <dc:description>31 个源文件，3060 行代码逐行讲解</dc:description>
  <cp:lastModifiedBy>你猜</cp:lastModifiedBy>
  <dcterms:modified xsi:type="dcterms:W3CDTF">2026-10-27T07:08:42Z</dcterms:modified>
  <dc:subject>OOP-IM-WRH 课程设计代码讲解</dc:subject>
  <dc:title>模拟即时通信系统 源码逐行解析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5C4DC364AAE84D0AAF93A84785FE1A1F_12</vt:lpwstr>
  </property>
</Properties>
</file>